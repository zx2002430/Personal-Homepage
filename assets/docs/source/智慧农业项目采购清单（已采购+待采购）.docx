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38E9A8">
      <w:pPr>
        <w:spacing w:before="0" w:after="0" w:line="312" w:lineRule="auto"/>
        <w:jc w:val="center"/>
        <w:rPr>
          <w:rFonts w:hint="eastAsia" w:ascii="微软雅黑" w:hAnsi="微软雅黑" w:eastAsia="微软雅黑" w:cs="微软雅黑"/>
          <w:b/>
          <w:bCs/>
          <w:sz w:val="44"/>
          <w:szCs w:val="44"/>
        </w:rPr>
      </w:pPr>
      <w:r>
        <w:rPr>
          <w:rFonts w:hint="eastAsia" w:ascii="微软雅黑" w:hAnsi="微软雅黑" w:eastAsia="微软雅黑" w:cs="微软雅黑"/>
          <w:b/>
          <w:bCs/>
          <w:color w:val="202124"/>
          <w:sz w:val="44"/>
          <w:szCs w:val="44"/>
        </w:rPr>
        <w:t>智慧农业项目采购清单</w:t>
      </w:r>
    </w:p>
    <w:p w14:paraId="1BB53261">
      <w:pPr>
        <w:spacing w:before="0" w:after="0" w:line="312" w:lineRule="auto"/>
        <w:jc w:val="center"/>
        <w:rPr>
          <w:rFonts w:hint="eastAsia"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b w:val="0"/>
          <w:color w:val="202124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color w:val="202124"/>
          <w:sz w:val="24"/>
          <w:szCs w:val="24"/>
          <w:lang w:val="en-US" w:eastAsia="zh-CN"/>
        </w:rPr>
        <w:t>待采购设备</w:t>
      </w:r>
      <w:r>
        <w:rPr>
          <w:rStyle w:val="133"/>
          <w:rFonts w:hint="eastAsia" w:ascii="微软雅黑" w:hAnsi="微软雅黑" w:eastAsia="微软雅黑" w:cs="微软雅黑"/>
          <w:sz w:val="24"/>
          <w:szCs w:val="24"/>
        </w:rPr>
        <w:t>均依据山东仁科测控技术有限公司提供的现有报价单整理</w:t>
      </w:r>
      <w:r>
        <w:rPr>
          <w:rFonts w:hint="eastAsia" w:ascii="微软雅黑" w:hAnsi="微软雅黑" w:eastAsia="微软雅黑" w:cs="微软雅黑"/>
          <w:sz w:val="24"/>
          <w:szCs w:val="24"/>
        </w:rPr>
        <w:t>，现阶段主要作为项目设备配置与预算测算的参考。其中待采购内容包括气象站、土壤监测和水质监测等设备，当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24"/>
          <w:szCs w:val="24"/>
        </w:rPr>
        <w:t xml:space="preserve">前合计 </w:t>
      </w:r>
      <w:r>
        <w:rPr>
          <w:rStyle w:val="133"/>
          <w:rFonts w:hint="eastAsia" w:ascii="微软雅黑" w:hAnsi="微软雅黑" w:eastAsia="微软雅黑" w:cs="微软雅黑"/>
          <w:sz w:val="24"/>
          <w:szCs w:val="24"/>
        </w:rPr>
        <w:t>6,871 元</w:t>
      </w:r>
      <w:r>
        <w:rPr>
          <w:rFonts w:hint="eastAsia" w:ascii="微软雅黑" w:hAnsi="微软雅黑" w:eastAsia="微软雅黑" w:cs="微软雅黑"/>
          <w:sz w:val="24"/>
          <w:szCs w:val="24"/>
        </w:rPr>
        <w:t>。</w:t>
      </w:r>
    </w:p>
    <w:tbl>
      <w:tblPr>
        <w:tblStyle w:val="32"/>
        <w:tblW w:w="0" w:type="auto"/>
        <w:jc w:val="center"/>
        <w:tblBorders>
          <w:top w:val="single" w:color="D9DEE5" w:sz="6" w:space="0"/>
          <w:left w:val="single" w:color="D9DEE5" w:sz="6" w:space="0"/>
          <w:bottom w:val="single" w:color="D9DEE5" w:sz="6" w:space="0"/>
          <w:right w:val="single" w:color="D9DEE5" w:sz="6" w:space="0"/>
          <w:insideH w:val="single" w:color="D9DEE5" w:sz="6" w:space="0"/>
          <w:insideV w:val="single" w:color="D9DEE5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4932"/>
        <w:gridCol w:w="2268"/>
      </w:tblGrid>
      <w:tr w14:paraId="44E55602">
        <w:tblPrEx>
          <w:tblBorders>
            <w:top w:val="single" w:color="D9DEE5" w:sz="6" w:space="0"/>
            <w:left w:val="single" w:color="D9DEE5" w:sz="6" w:space="0"/>
            <w:bottom w:val="single" w:color="D9DEE5" w:sz="6" w:space="0"/>
            <w:right w:val="single" w:color="D9DEE5" w:sz="6" w:space="0"/>
            <w:insideH w:val="single" w:color="D9DEE5" w:sz="6" w:space="0"/>
            <w:insideV w:val="single" w:color="D9DE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shd w:val="clear" w:color="auto" w:fill="DDEB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11C4A7">
            <w:pPr>
              <w:jc w:val="center"/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1F1F"/>
                <w:sz w:val="22"/>
                <w:szCs w:val="24"/>
              </w:rPr>
              <w:t>类别</w:t>
            </w:r>
          </w:p>
        </w:tc>
        <w:tc>
          <w:tcPr>
            <w:tcW w:w="3249" w:type="dxa"/>
            <w:shd w:val="clear" w:color="auto" w:fill="DDEB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AC25F9">
            <w:pPr>
              <w:jc w:val="center"/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1F1F"/>
                <w:sz w:val="22"/>
                <w:szCs w:val="24"/>
              </w:rPr>
              <w:t>说明</w:t>
            </w:r>
          </w:p>
        </w:tc>
        <w:tc>
          <w:tcPr>
            <w:tcW w:w="3249" w:type="dxa"/>
            <w:shd w:val="clear" w:color="auto" w:fill="DDEBF7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BE677C">
            <w:pPr>
              <w:jc w:val="center"/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1F1F"/>
                <w:sz w:val="22"/>
                <w:szCs w:val="24"/>
              </w:rPr>
              <w:t>金额（元）</w:t>
            </w:r>
          </w:p>
        </w:tc>
      </w:tr>
      <w:tr w14:paraId="541D5F96">
        <w:tblPrEx>
          <w:tblBorders>
            <w:top w:val="single" w:color="D9DEE5" w:sz="6" w:space="0"/>
            <w:left w:val="single" w:color="D9DEE5" w:sz="6" w:space="0"/>
            <w:bottom w:val="single" w:color="D9DEE5" w:sz="6" w:space="0"/>
            <w:right w:val="single" w:color="D9DEE5" w:sz="6" w:space="0"/>
            <w:insideH w:val="single" w:color="D9DEE5" w:sz="6" w:space="0"/>
            <w:insideV w:val="single" w:color="D9DE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AE02FF">
            <w:pPr>
              <w:jc w:val="center"/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22"/>
                <w:szCs w:val="24"/>
              </w:rPr>
              <w:t>已采购</w:t>
            </w:r>
          </w:p>
        </w:tc>
        <w:tc>
          <w:tcPr>
            <w:tcW w:w="324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172E11">
            <w:pPr>
              <w:jc w:val="center"/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22"/>
                <w:szCs w:val="24"/>
              </w:rPr>
              <w:t>已签合同并已纳入当前采购清单</w:t>
            </w:r>
          </w:p>
        </w:tc>
        <w:tc>
          <w:tcPr>
            <w:tcW w:w="324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0FDC41">
            <w:pPr>
              <w:jc w:val="center"/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22"/>
                <w:szCs w:val="24"/>
              </w:rPr>
              <w:t>309,967</w:t>
            </w:r>
          </w:p>
        </w:tc>
      </w:tr>
      <w:tr w14:paraId="3271CA4A">
        <w:tblPrEx>
          <w:tblBorders>
            <w:top w:val="single" w:color="D9DEE5" w:sz="6" w:space="0"/>
            <w:left w:val="single" w:color="D9DEE5" w:sz="6" w:space="0"/>
            <w:bottom w:val="single" w:color="D9DEE5" w:sz="6" w:space="0"/>
            <w:right w:val="single" w:color="D9DEE5" w:sz="6" w:space="0"/>
            <w:insideH w:val="single" w:color="D9DEE5" w:sz="6" w:space="0"/>
            <w:insideV w:val="single" w:color="D9DE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21BC77">
            <w:pPr>
              <w:jc w:val="center"/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22"/>
                <w:szCs w:val="24"/>
              </w:rPr>
              <w:t>待采购</w:t>
            </w:r>
          </w:p>
        </w:tc>
        <w:tc>
          <w:tcPr>
            <w:tcW w:w="324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B5BE60">
            <w:pPr>
              <w:jc w:val="center"/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22"/>
                <w:szCs w:val="24"/>
              </w:rPr>
              <w:t>智能传感设备报价，尚未签约采购</w:t>
            </w:r>
          </w:p>
        </w:tc>
        <w:tc>
          <w:tcPr>
            <w:tcW w:w="3249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527BE6">
            <w:pPr>
              <w:jc w:val="center"/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22"/>
                <w:szCs w:val="24"/>
              </w:rPr>
              <w:t>6,871</w:t>
            </w:r>
          </w:p>
        </w:tc>
      </w:tr>
      <w:tr w14:paraId="041EE942">
        <w:tblPrEx>
          <w:tblBorders>
            <w:top w:val="single" w:color="D9DEE5" w:sz="6" w:space="0"/>
            <w:left w:val="single" w:color="D9DEE5" w:sz="6" w:space="0"/>
            <w:bottom w:val="single" w:color="D9DEE5" w:sz="6" w:space="0"/>
            <w:right w:val="single" w:color="D9DEE5" w:sz="6" w:space="0"/>
            <w:insideH w:val="single" w:color="D9DEE5" w:sz="6" w:space="0"/>
            <w:insideV w:val="single" w:color="D9DE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dxa"/>
            <w:shd w:val="clear" w:color="auto" w:fill="FFF2C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AAF35F">
            <w:pPr>
              <w:jc w:val="center"/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02124"/>
                <w:sz w:val="22"/>
                <w:szCs w:val="24"/>
              </w:rPr>
              <w:t>合计</w:t>
            </w:r>
          </w:p>
        </w:tc>
        <w:tc>
          <w:tcPr>
            <w:tcW w:w="3249" w:type="dxa"/>
            <w:shd w:val="clear" w:color="auto" w:fill="FFF2C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9103AB">
            <w:pPr>
              <w:jc w:val="center"/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02124"/>
                <w:sz w:val="22"/>
                <w:szCs w:val="24"/>
              </w:rPr>
              <w:t>项目当前已明确设备金额（已采购+待采购）</w:t>
            </w:r>
          </w:p>
        </w:tc>
        <w:tc>
          <w:tcPr>
            <w:tcW w:w="3249" w:type="dxa"/>
            <w:shd w:val="clear" w:color="auto" w:fill="FFF2CC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3731CF">
            <w:pPr>
              <w:jc w:val="center"/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9C0006"/>
                <w:sz w:val="22"/>
                <w:szCs w:val="24"/>
              </w:rPr>
              <w:t>316,838</w:t>
            </w:r>
          </w:p>
        </w:tc>
      </w:tr>
    </w:tbl>
    <w:p w14:paraId="7932A9A7">
      <w:pPr>
        <w:rPr>
          <w:rFonts w:hint="eastAsia" w:ascii="微软雅黑" w:hAnsi="微软雅黑" w:eastAsia="微软雅黑" w:cs="微软雅黑"/>
        </w:rPr>
      </w:pPr>
    </w:p>
    <w:p w14:paraId="4FE7EAA7">
      <w:pPr>
        <w:rPr>
          <w:rFonts w:hint="eastAsia" w:ascii="微软雅黑" w:hAnsi="微软雅黑" w:eastAsia="微软雅黑" w:cs="微软雅黑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一、已采购设备清单</w:t>
      </w:r>
    </w:p>
    <w:p w14:paraId="7A39A43E">
      <w:pPr>
        <w:spacing w:before="0" w:after="0" w:line="312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color w:val="202124"/>
          <w:sz w:val="28"/>
          <w:szCs w:val="28"/>
        </w:rPr>
        <w:t>1. 已采购汇总</w:t>
      </w:r>
    </w:p>
    <w:tbl>
      <w:tblPr>
        <w:tblStyle w:val="33"/>
        <w:tblW w:w="0" w:type="auto"/>
        <w:jc w:val="center"/>
        <w:tblBorders>
          <w:top w:val="single" w:color="D9DEE5" w:sz="6" w:space="0"/>
          <w:left w:val="single" w:color="D9DEE5" w:sz="6" w:space="0"/>
          <w:bottom w:val="single" w:color="D9DEE5" w:sz="6" w:space="0"/>
          <w:right w:val="single" w:color="D9DEE5" w:sz="6" w:space="0"/>
          <w:insideH w:val="single" w:color="D9DEE5" w:sz="6" w:space="0"/>
          <w:insideV w:val="single" w:color="D9DEE5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4932"/>
        <w:gridCol w:w="1474"/>
        <w:gridCol w:w="1247"/>
      </w:tblGrid>
      <w:tr w14:paraId="5FBFDED5">
        <w:tblPrEx>
          <w:tblBorders>
            <w:top w:val="single" w:color="D9DEE5" w:sz="6" w:space="0"/>
            <w:left w:val="single" w:color="D9DEE5" w:sz="6" w:space="0"/>
            <w:bottom w:val="single" w:color="D9DEE5" w:sz="6" w:space="0"/>
            <w:right w:val="single" w:color="D9DEE5" w:sz="6" w:space="0"/>
            <w:insideH w:val="single" w:color="D9DEE5" w:sz="6" w:space="0"/>
            <w:insideV w:val="single" w:color="D9DE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shd w:val="clear" w:color="auto" w:fill="E2F0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8ECB9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1F1F"/>
                <w:sz w:val="21"/>
              </w:rPr>
              <w:t>类别</w:t>
            </w:r>
          </w:p>
        </w:tc>
        <w:tc>
          <w:tcPr>
            <w:tcW w:w="2436" w:type="dxa"/>
            <w:shd w:val="clear" w:color="auto" w:fill="E2F0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2C399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1F1F"/>
                <w:sz w:val="21"/>
              </w:rPr>
              <w:t>主要内容</w:t>
            </w:r>
          </w:p>
        </w:tc>
        <w:tc>
          <w:tcPr>
            <w:tcW w:w="2436" w:type="dxa"/>
            <w:shd w:val="clear" w:color="auto" w:fill="E2F0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56A38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1F1F"/>
                <w:sz w:val="21"/>
              </w:rPr>
              <w:t>金额（元）</w:t>
            </w:r>
          </w:p>
        </w:tc>
        <w:tc>
          <w:tcPr>
            <w:tcW w:w="2436" w:type="dxa"/>
            <w:shd w:val="clear" w:color="auto" w:fill="E2F0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3020E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1F1F"/>
                <w:sz w:val="21"/>
              </w:rPr>
              <w:t>备注</w:t>
            </w:r>
          </w:p>
        </w:tc>
      </w:tr>
      <w:tr w14:paraId="7FE652D7">
        <w:tblPrEx>
          <w:tblBorders>
            <w:top w:val="single" w:color="D9DEE5" w:sz="6" w:space="0"/>
            <w:left w:val="single" w:color="D9DEE5" w:sz="6" w:space="0"/>
            <w:bottom w:val="single" w:color="D9DEE5" w:sz="6" w:space="0"/>
            <w:right w:val="single" w:color="D9DEE5" w:sz="6" w:space="0"/>
            <w:insideH w:val="single" w:color="D9DEE5" w:sz="6" w:space="0"/>
            <w:insideV w:val="single" w:color="D9DE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FFC828">
            <w:pPr>
              <w:spacing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20"/>
              </w:rPr>
              <w:t>智能闸门系统</w:t>
            </w:r>
          </w:p>
        </w:tc>
        <w:tc>
          <w:tcPr>
            <w:tcW w:w="49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D22D9E">
            <w:pPr>
              <w:spacing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20"/>
              </w:rPr>
              <w:t>29套智能闸门（含供电、闸体、控制、通讯系统）</w:t>
            </w:r>
          </w:p>
        </w:tc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3BAE9E">
            <w:pPr>
              <w:spacing w:after="0" w:line="276" w:lineRule="auto"/>
              <w:jc w:val="righ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20"/>
              </w:rPr>
              <w:t>172,000</w:t>
            </w:r>
          </w:p>
        </w:tc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09EF3E">
            <w:pPr>
              <w:spacing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20"/>
              </w:rPr>
              <w:t>含税，不含运费</w:t>
            </w:r>
          </w:p>
        </w:tc>
      </w:tr>
      <w:tr w14:paraId="7BFFF99A">
        <w:tblPrEx>
          <w:tblBorders>
            <w:top w:val="single" w:color="D9DEE5" w:sz="6" w:space="0"/>
            <w:left w:val="single" w:color="D9DEE5" w:sz="6" w:space="0"/>
            <w:bottom w:val="single" w:color="D9DEE5" w:sz="6" w:space="0"/>
            <w:right w:val="single" w:color="D9DEE5" w:sz="6" w:space="0"/>
            <w:insideH w:val="single" w:color="D9DEE5" w:sz="6" w:space="0"/>
            <w:insideV w:val="single" w:color="D9DE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921CC0">
            <w:pPr>
              <w:spacing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20"/>
              </w:rPr>
              <w:t>监控系统</w:t>
            </w:r>
          </w:p>
        </w:tc>
        <w:tc>
          <w:tcPr>
            <w:tcW w:w="49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BA385F">
            <w:pPr>
              <w:spacing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20"/>
              </w:rPr>
              <w:t>摄像头41个、内存卡41张、立杆30套及安装施工</w:t>
            </w:r>
          </w:p>
        </w:tc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3E2676">
            <w:pPr>
              <w:spacing w:after="0" w:line="276" w:lineRule="auto"/>
              <w:jc w:val="righ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20"/>
              </w:rPr>
              <w:t>62,909</w:t>
            </w:r>
          </w:p>
        </w:tc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12976C">
            <w:pPr>
              <w:spacing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20"/>
              </w:rPr>
              <w:t>设备+施工安装</w:t>
            </w:r>
          </w:p>
        </w:tc>
      </w:tr>
      <w:tr w14:paraId="1109A5F2">
        <w:tblPrEx>
          <w:tblBorders>
            <w:top w:val="single" w:color="D9DEE5" w:sz="6" w:space="0"/>
            <w:left w:val="single" w:color="D9DEE5" w:sz="6" w:space="0"/>
            <w:bottom w:val="single" w:color="D9DEE5" w:sz="6" w:space="0"/>
            <w:right w:val="single" w:color="D9DEE5" w:sz="6" w:space="0"/>
            <w:insideH w:val="single" w:color="D9DEE5" w:sz="6" w:space="0"/>
            <w:insideV w:val="single" w:color="D9DE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CD41CA">
            <w:pPr>
              <w:spacing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20"/>
              </w:rPr>
              <w:t>杀虫灯批量采购</w:t>
            </w:r>
          </w:p>
        </w:tc>
        <w:tc>
          <w:tcPr>
            <w:tcW w:w="49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22EA39">
            <w:pPr>
              <w:spacing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20"/>
              </w:rPr>
              <w:t>杀虫灯 KH-SCD-XF-DC-1（94套）</w:t>
            </w:r>
          </w:p>
        </w:tc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ACF1FB">
            <w:pPr>
              <w:spacing w:after="0" w:line="276" w:lineRule="auto"/>
              <w:jc w:val="righ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20"/>
              </w:rPr>
              <w:t>73,320</w:t>
            </w:r>
          </w:p>
        </w:tc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B9ED03">
            <w:pPr>
              <w:spacing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20"/>
              </w:rPr>
              <w:t>含运费，不含上门安装</w:t>
            </w:r>
          </w:p>
        </w:tc>
      </w:tr>
      <w:tr w14:paraId="0B0545E4">
        <w:tblPrEx>
          <w:tblBorders>
            <w:top w:val="single" w:color="D9DEE5" w:sz="6" w:space="0"/>
            <w:left w:val="single" w:color="D9DEE5" w:sz="6" w:space="0"/>
            <w:bottom w:val="single" w:color="D9DEE5" w:sz="6" w:space="0"/>
            <w:right w:val="single" w:color="D9DEE5" w:sz="6" w:space="0"/>
            <w:insideH w:val="single" w:color="D9DEE5" w:sz="6" w:space="0"/>
            <w:insideV w:val="single" w:color="D9DE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7EBD20">
            <w:pPr>
              <w:spacing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20"/>
              </w:rPr>
              <w:t>杀虫灯补充采购</w:t>
            </w:r>
          </w:p>
        </w:tc>
        <w:tc>
          <w:tcPr>
            <w:tcW w:w="49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159D87">
            <w:pPr>
              <w:spacing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20"/>
              </w:rPr>
              <w:t>杀虫灯1套 + 技术服务1项</w:t>
            </w:r>
          </w:p>
        </w:tc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FF9596">
            <w:pPr>
              <w:spacing w:after="0" w:line="276" w:lineRule="auto"/>
              <w:jc w:val="righ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20"/>
              </w:rPr>
              <w:t>1,738</w:t>
            </w:r>
          </w:p>
        </w:tc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283C22">
            <w:pPr>
              <w:spacing w:after="0" w:line="276" w:lineRule="auto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20"/>
              </w:rPr>
              <w:t>技术服务单独计费</w:t>
            </w:r>
          </w:p>
        </w:tc>
      </w:tr>
    </w:tbl>
    <w:p w14:paraId="78A1CFAD">
      <w:pPr>
        <w:spacing w:before="0" w:after="0" w:line="312" w:lineRule="auto"/>
        <w:rPr>
          <w:rFonts w:hint="eastAsia" w:ascii="微软雅黑" w:hAnsi="微软雅黑" w:eastAsia="微软雅黑" w:cs="微软雅黑"/>
          <w:b w:val="0"/>
          <w:color w:val="202124"/>
          <w:sz w:val="28"/>
          <w:szCs w:val="28"/>
        </w:rPr>
      </w:pPr>
    </w:p>
    <w:p w14:paraId="0C2D81C0">
      <w:pPr>
        <w:spacing w:before="0" w:after="0" w:line="312" w:lineRule="auto"/>
        <w:rPr>
          <w:rFonts w:hint="eastAsia" w:ascii="微软雅黑" w:hAnsi="微软雅黑" w:eastAsia="微软雅黑" w:cs="微软雅黑"/>
          <w:b w:val="0"/>
          <w:color w:val="202124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color w:val="202124"/>
          <w:sz w:val="28"/>
          <w:szCs w:val="28"/>
        </w:rPr>
        <w:t>2. 已采购分项明细</w:t>
      </w:r>
    </w:p>
    <w:p w14:paraId="4886443D">
      <w:pPr>
        <w:spacing w:before="0" w:after="0" w:line="31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124"/>
          <w:sz w:val="21"/>
        </w:rPr>
        <w:t>（1）杀虫灯采购</w:t>
      </w:r>
    </w:p>
    <w:tbl>
      <w:tblPr>
        <w:tblStyle w:val="33"/>
        <w:tblW w:w="0" w:type="auto"/>
        <w:jc w:val="center"/>
        <w:tblBorders>
          <w:top w:val="single" w:color="D9DEE5" w:sz="6" w:space="0"/>
          <w:left w:val="single" w:color="D9DEE5" w:sz="6" w:space="0"/>
          <w:bottom w:val="single" w:color="D9DEE5" w:sz="6" w:space="0"/>
          <w:right w:val="single" w:color="D9DEE5" w:sz="6" w:space="0"/>
          <w:insideH w:val="single" w:color="D9DEE5" w:sz="6" w:space="0"/>
          <w:insideV w:val="single" w:color="D9DEE5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2608"/>
        <w:gridCol w:w="2618"/>
        <w:gridCol w:w="1170"/>
        <w:gridCol w:w="1314"/>
      </w:tblGrid>
      <w:tr w14:paraId="52208C6B">
        <w:tblPrEx>
          <w:tblBorders>
            <w:top w:val="single" w:color="D9DEE5" w:sz="6" w:space="0"/>
            <w:left w:val="single" w:color="D9DEE5" w:sz="6" w:space="0"/>
            <w:bottom w:val="single" w:color="D9DEE5" w:sz="6" w:space="0"/>
            <w:right w:val="single" w:color="D9DEE5" w:sz="6" w:space="0"/>
            <w:insideH w:val="single" w:color="D9DEE5" w:sz="6" w:space="0"/>
            <w:insideV w:val="single" w:color="D9DE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FCE4D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7878A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1F1F"/>
                <w:sz w:val="21"/>
              </w:rPr>
              <w:t>合同编号</w:t>
            </w:r>
          </w:p>
        </w:tc>
        <w:tc>
          <w:tcPr>
            <w:tcW w:w="2608" w:type="dxa"/>
            <w:shd w:val="clear" w:color="auto" w:fill="FCE4D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25D40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1F1F"/>
                <w:sz w:val="21"/>
              </w:rPr>
              <w:t>供应商</w:t>
            </w:r>
          </w:p>
        </w:tc>
        <w:tc>
          <w:tcPr>
            <w:tcW w:w="2618" w:type="dxa"/>
            <w:shd w:val="clear" w:color="auto" w:fill="FCE4D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612A0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1F1F"/>
                <w:sz w:val="21"/>
              </w:rPr>
              <w:t>采购内容</w:t>
            </w:r>
          </w:p>
        </w:tc>
        <w:tc>
          <w:tcPr>
            <w:tcW w:w="1170" w:type="dxa"/>
            <w:shd w:val="clear" w:color="auto" w:fill="FCE4D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0CA9F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1F1F"/>
                <w:sz w:val="21"/>
              </w:rPr>
              <w:t>数量</w:t>
            </w:r>
          </w:p>
        </w:tc>
        <w:tc>
          <w:tcPr>
            <w:tcW w:w="1314" w:type="dxa"/>
            <w:shd w:val="clear" w:color="auto" w:fill="FCE4D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D5059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1F1F"/>
                <w:sz w:val="21"/>
              </w:rPr>
              <w:t>金额（元）</w:t>
            </w:r>
          </w:p>
        </w:tc>
      </w:tr>
      <w:tr w14:paraId="53528594">
        <w:tblPrEx>
          <w:tblBorders>
            <w:top w:val="single" w:color="D9DEE5" w:sz="6" w:space="0"/>
            <w:left w:val="single" w:color="D9DEE5" w:sz="6" w:space="0"/>
            <w:bottom w:val="single" w:color="D9DEE5" w:sz="6" w:space="0"/>
            <w:right w:val="single" w:color="D9DEE5" w:sz="6" w:space="0"/>
            <w:insideH w:val="single" w:color="D9DEE5" w:sz="6" w:space="0"/>
            <w:insideV w:val="single" w:color="D9DE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8B36BC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RKF2202603090918</w:t>
            </w:r>
          </w:p>
        </w:tc>
        <w:tc>
          <w:tcPr>
            <w:tcW w:w="26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681438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山东仁科测控技术有限公司</w:t>
            </w:r>
          </w:p>
        </w:tc>
        <w:tc>
          <w:tcPr>
            <w:tcW w:w="261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567315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杀虫灯 KH-SCD-XF-DC-1</w:t>
            </w:r>
          </w:p>
        </w:tc>
        <w:tc>
          <w:tcPr>
            <w:tcW w:w="117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60C548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94套</w:t>
            </w:r>
          </w:p>
        </w:tc>
        <w:tc>
          <w:tcPr>
            <w:tcW w:w="13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C56A21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73,320</w:t>
            </w:r>
          </w:p>
        </w:tc>
      </w:tr>
      <w:tr w14:paraId="7B62CAB0">
        <w:tblPrEx>
          <w:tblBorders>
            <w:top w:val="single" w:color="D9DEE5" w:sz="6" w:space="0"/>
            <w:left w:val="single" w:color="D9DEE5" w:sz="6" w:space="0"/>
            <w:bottom w:val="single" w:color="D9DEE5" w:sz="6" w:space="0"/>
            <w:right w:val="single" w:color="D9DEE5" w:sz="6" w:space="0"/>
            <w:insideH w:val="single" w:color="D9DEE5" w:sz="6" w:space="0"/>
            <w:insideV w:val="single" w:color="D9DE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79595D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RKF2202603231536</w:t>
            </w:r>
          </w:p>
        </w:tc>
        <w:tc>
          <w:tcPr>
            <w:tcW w:w="26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FA3BE7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山东仁科测控技术有限公司</w:t>
            </w:r>
          </w:p>
        </w:tc>
        <w:tc>
          <w:tcPr>
            <w:tcW w:w="261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94F174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杀虫灯 KH-SCD-XF-DC-1 + 技术服务</w:t>
            </w:r>
          </w:p>
        </w:tc>
        <w:tc>
          <w:tcPr>
            <w:tcW w:w="117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DE1ACB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1套 + 1项</w:t>
            </w:r>
          </w:p>
        </w:tc>
        <w:tc>
          <w:tcPr>
            <w:tcW w:w="131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2835ED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1,738</w:t>
            </w:r>
          </w:p>
        </w:tc>
      </w:tr>
    </w:tbl>
    <w:p w14:paraId="7546F0B3">
      <w:pPr>
        <w:rPr>
          <w:rFonts w:hint="eastAsia" w:ascii="微软雅黑" w:hAnsi="微软雅黑" w:eastAsia="微软雅黑" w:cs="微软雅黑"/>
        </w:rPr>
      </w:pPr>
    </w:p>
    <w:p w14:paraId="543F534A">
      <w:pPr>
        <w:spacing w:before="0" w:after="0" w:line="31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124"/>
          <w:sz w:val="21"/>
        </w:rPr>
        <w:t>（2）智能闸门采购</w:t>
      </w:r>
    </w:p>
    <w:tbl>
      <w:tblPr>
        <w:tblStyle w:val="33"/>
        <w:tblW w:w="0" w:type="auto"/>
        <w:jc w:val="center"/>
        <w:tblBorders>
          <w:top w:val="single" w:color="D9DEE5" w:sz="6" w:space="0"/>
          <w:left w:val="single" w:color="D9DEE5" w:sz="6" w:space="0"/>
          <w:bottom w:val="single" w:color="D9DEE5" w:sz="6" w:space="0"/>
          <w:right w:val="single" w:color="D9DEE5" w:sz="6" w:space="0"/>
          <w:insideH w:val="single" w:color="D9DEE5" w:sz="6" w:space="0"/>
          <w:insideV w:val="single" w:color="D9DEE5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88"/>
        <w:gridCol w:w="1134"/>
        <w:gridCol w:w="1928"/>
        <w:gridCol w:w="2370"/>
      </w:tblGrid>
      <w:tr w14:paraId="624B0DB6">
        <w:tblPrEx>
          <w:tblBorders>
            <w:top w:val="single" w:color="D9DEE5" w:sz="6" w:space="0"/>
            <w:left w:val="single" w:color="D9DEE5" w:sz="6" w:space="0"/>
            <w:bottom w:val="single" w:color="D9DEE5" w:sz="6" w:space="0"/>
            <w:right w:val="single" w:color="D9DEE5" w:sz="6" w:space="0"/>
            <w:insideH w:val="single" w:color="D9DEE5" w:sz="6" w:space="0"/>
            <w:insideV w:val="single" w:color="D9DE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8" w:type="dxa"/>
            <w:shd w:val="clear" w:color="auto" w:fill="FCE4D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5F530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1F1F"/>
                <w:sz w:val="21"/>
              </w:rPr>
              <w:t>规格型号</w:t>
            </w:r>
          </w:p>
        </w:tc>
        <w:tc>
          <w:tcPr>
            <w:tcW w:w="1134" w:type="dxa"/>
            <w:shd w:val="clear" w:color="auto" w:fill="FCE4D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BFFB1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1F1F"/>
                <w:sz w:val="21"/>
              </w:rPr>
              <w:t>数量</w:t>
            </w:r>
          </w:p>
        </w:tc>
        <w:tc>
          <w:tcPr>
            <w:tcW w:w="1928" w:type="dxa"/>
            <w:shd w:val="clear" w:color="auto" w:fill="FCE4D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B2714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1F1F"/>
                <w:sz w:val="21"/>
              </w:rPr>
              <w:t>单价（元）</w:t>
            </w:r>
          </w:p>
        </w:tc>
        <w:tc>
          <w:tcPr>
            <w:tcW w:w="2370" w:type="dxa"/>
            <w:shd w:val="clear" w:color="auto" w:fill="FCE4D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F4541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1F1F"/>
                <w:sz w:val="21"/>
              </w:rPr>
              <w:t>小计（元）</w:t>
            </w:r>
          </w:p>
        </w:tc>
      </w:tr>
      <w:tr w14:paraId="566CFADB">
        <w:tblPrEx>
          <w:tblBorders>
            <w:top w:val="single" w:color="D9DEE5" w:sz="6" w:space="0"/>
            <w:left w:val="single" w:color="D9DEE5" w:sz="6" w:space="0"/>
            <w:bottom w:val="single" w:color="D9DEE5" w:sz="6" w:space="0"/>
            <w:right w:val="single" w:color="D9DEE5" w:sz="6" w:space="0"/>
            <w:insideH w:val="single" w:color="D9DEE5" w:sz="6" w:space="0"/>
            <w:insideV w:val="single" w:color="D9DE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A072DE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300×300-1.4m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27523D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1</w:t>
            </w:r>
          </w:p>
        </w:tc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708CAE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5,000</w:t>
            </w:r>
          </w:p>
        </w:tc>
        <w:tc>
          <w:tcPr>
            <w:tcW w:w="237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67DED0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5,000</w:t>
            </w:r>
          </w:p>
        </w:tc>
      </w:tr>
      <w:tr w14:paraId="08A8146F">
        <w:tblPrEx>
          <w:tblBorders>
            <w:top w:val="single" w:color="D9DEE5" w:sz="6" w:space="0"/>
            <w:left w:val="single" w:color="D9DEE5" w:sz="6" w:space="0"/>
            <w:bottom w:val="single" w:color="D9DEE5" w:sz="6" w:space="0"/>
            <w:right w:val="single" w:color="D9DEE5" w:sz="6" w:space="0"/>
            <w:insideH w:val="single" w:color="D9DEE5" w:sz="6" w:space="0"/>
            <w:insideV w:val="single" w:color="D9DE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894DEA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300×300-1.9m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4C2FD4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1</w:t>
            </w:r>
          </w:p>
        </w:tc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F17BF6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5,400</w:t>
            </w:r>
          </w:p>
        </w:tc>
        <w:tc>
          <w:tcPr>
            <w:tcW w:w="237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709AB5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5,400</w:t>
            </w:r>
          </w:p>
        </w:tc>
      </w:tr>
      <w:tr w14:paraId="3802F39A">
        <w:tblPrEx>
          <w:tblBorders>
            <w:top w:val="single" w:color="D9DEE5" w:sz="6" w:space="0"/>
            <w:left w:val="single" w:color="D9DEE5" w:sz="6" w:space="0"/>
            <w:bottom w:val="single" w:color="D9DEE5" w:sz="6" w:space="0"/>
            <w:right w:val="single" w:color="D9DEE5" w:sz="6" w:space="0"/>
            <w:insideH w:val="single" w:color="D9DEE5" w:sz="6" w:space="0"/>
            <w:insideV w:val="single" w:color="D9DE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F2575F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400×400-1.7m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A16A9F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1</w:t>
            </w:r>
          </w:p>
        </w:tc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6707E4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5,700</w:t>
            </w:r>
          </w:p>
        </w:tc>
        <w:tc>
          <w:tcPr>
            <w:tcW w:w="237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6BB490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5,700</w:t>
            </w:r>
          </w:p>
        </w:tc>
      </w:tr>
      <w:tr w14:paraId="127F068E">
        <w:tblPrEx>
          <w:tblBorders>
            <w:top w:val="single" w:color="D9DEE5" w:sz="6" w:space="0"/>
            <w:left w:val="single" w:color="D9DEE5" w:sz="6" w:space="0"/>
            <w:bottom w:val="single" w:color="D9DEE5" w:sz="6" w:space="0"/>
            <w:right w:val="single" w:color="D9DEE5" w:sz="6" w:space="0"/>
            <w:insideH w:val="single" w:color="D9DEE5" w:sz="6" w:space="0"/>
            <w:insideV w:val="single" w:color="D9DE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892E5C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400×400-1.5m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F3C535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2</w:t>
            </w:r>
          </w:p>
        </w:tc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C60A7F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5,400</w:t>
            </w:r>
          </w:p>
        </w:tc>
        <w:tc>
          <w:tcPr>
            <w:tcW w:w="237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DCB6F6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10,800</w:t>
            </w:r>
          </w:p>
        </w:tc>
      </w:tr>
      <w:tr w14:paraId="2DCE4124">
        <w:tblPrEx>
          <w:tblBorders>
            <w:top w:val="single" w:color="D9DEE5" w:sz="6" w:space="0"/>
            <w:left w:val="single" w:color="D9DEE5" w:sz="6" w:space="0"/>
            <w:bottom w:val="single" w:color="D9DEE5" w:sz="6" w:space="0"/>
            <w:right w:val="single" w:color="D9DEE5" w:sz="6" w:space="0"/>
            <w:insideH w:val="single" w:color="D9DEE5" w:sz="6" w:space="0"/>
            <w:insideV w:val="single" w:color="D9DE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FCA377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500×500-1.5m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B4F93D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2</w:t>
            </w:r>
          </w:p>
        </w:tc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7FA8F9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6,300</w:t>
            </w:r>
          </w:p>
        </w:tc>
        <w:tc>
          <w:tcPr>
            <w:tcW w:w="237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53709E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12,600</w:t>
            </w:r>
          </w:p>
        </w:tc>
      </w:tr>
      <w:tr w14:paraId="5D100CD3">
        <w:tblPrEx>
          <w:tblBorders>
            <w:top w:val="single" w:color="D9DEE5" w:sz="6" w:space="0"/>
            <w:left w:val="single" w:color="D9DEE5" w:sz="6" w:space="0"/>
            <w:bottom w:val="single" w:color="D9DEE5" w:sz="6" w:space="0"/>
            <w:right w:val="single" w:color="D9DEE5" w:sz="6" w:space="0"/>
            <w:insideH w:val="single" w:color="D9DEE5" w:sz="6" w:space="0"/>
            <w:insideV w:val="single" w:color="D9DE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FB65A9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800×800-1.5m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65D69C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1</w:t>
            </w:r>
          </w:p>
        </w:tc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A4CE60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7,100</w:t>
            </w:r>
          </w:p>
        </w:tc>
        <w:tc>
          <w:tcPr>
            <w:tcW w:w="237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FB1E61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7,100</w:t>
            </w:r>
          </w:p>
        </w:tc>
      </w:tr>
      <w:tr w14:paraId="3F9B41F0">
        <w:tblPrEx>
          <w:tblBorders>
            <w:top w:val="single" w:color="D9DEE5" w:sz="6" w:space="0"/>
            <w:left w:val="single" w:color="D9DEE5" w:sz="6" w:space="0"/>
            <w:bottom w:val="single" w:color="D9DEE5" w:sz="6" w:space="0"/>
            <w:right w:val="single" w:color="D9DEE5" w:sz="6" w:space="0"/>
            <w:insideH w:val="single" w:color="D9DEE5" w:sz="6" w:space="0"/>
            <w:insideV w:val="single" w:color="D9DE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271544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400×400-1.3m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98C6DE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2</w:t>
            </w:r>
          </w:p>
        </w:tc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3C052A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5,200</w:t>
            </w:r>
          </w:p>
        </w:tc>
        <w:tc>
          <w:tcPr>
            <w:tcW w:w="237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B69DB4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10,400</w:t>
            </w:r>
          </w:p>
        </w:tc>
      </w:tr>
      <w:tr w14:paraId="6F9244EF">
        <w:tblPrEx>
          <w:tblBorders>
            <w:top w:val="single" w:color="D9DEE5" w:sz="6" w:space="0"/>
            <w:left w:val="single" w:color="D9DEE5" w:sz="6" w:space="0"/>
            <w:bottom w:val="single" w:color="D9DEE5" w:sz="6" w:space="0"/>
            <w:right w:val="single" w:color="D9DEE5" w:sz="6" w:space="0"/>
            <w:insideH w:val="single" w:color="D9DEE5" w:sz="6" w:space="0"/>
            <w:insideV w:val="single" w:color="D9DE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62783A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600×600-1.3m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6154F1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3</w:t>
            </w:r>
          </w:p>
        </w:tc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F95EB8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6,300</w:t>
            </w:r>
          </w:p>
        </w:tc>
        <w:tc>
          <w:tcPr>
            <w:tcW w:w="237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4A2AC1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18,900</w:t>
            </w:r>
          </w:p>
        </w:tc>
      </w:tr>
      <w:tr w14:paraId="7B0044D2">
        <w:tblPrEx>
          <w:tblBorders>
            <w:top w:val="single" w:color="D9DEE5" w:sz="6" w:space="0"/>
            <w:left w:val="single" w:color="D9DEE5" w:sz="6" w:space="0"/>
            <w:bottom w:val="single" w:color="D9DEE5" w:sz="6" w:space="0"/>
            <w:right w:val="single" w:color="D9DEE5" w:sz="6" w:space="0"/>
            <w:insideH w:val="single" w:color="D9DEE5" w:sz="6" w:space="0"/>
            <w:insideV w:val="single" w:color="D9DE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762465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500×500-0.8m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E9087B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11</w:t>
            </w:r>
          </w:p>
        </w:tc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7AB3F9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5,600</w:t>
            </w:r>
          </w:p>
        </w:tc>
        <w:tc>
          <w:tcPr>
            <w:tcW w:w="237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E9BAC6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61,600</w:t>
            </w:r>
          </w:p>
        </w:tc>
      </w:tr>
      <w:tr w14:paraId="726EB2D8">
        <w:tblPrEx>
          <w:tblBorders>
            <w:top w:val="single" w:color="D9DEE5" w:sz="6" w:space="0"/>
            <w:left w:val="single" w:color="D9DEE5" w:sz="6" w:space="0"/>
            <w:bottom w:val="single" w:color="D9DEE5" w:sz="6" w:space="0"/>
            <w:right w:val="single" w:color="D9DEE5" w:sz="6" w:space="0"/>
            <w:insideH w:val="single" w:color="D9DEE5" w:sz="6" w:space="0"/>
            <w:insideV w:val="single" w:color="D9DE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C32F76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800×800-0.8m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C54E71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5</w:t>
            </w:r>
          </w:p>
        </w:tc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EAEF7F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6,900</w:t>
            </w:r>
          </w:p>
        </w:tc>
        <w:tc>
          <w:tcPr>
            <w:tcW w:w="237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104D15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34,500</w:t>
            </w:r>
          </w:p>
        </w:tc>
      </w:tr>
      <w:tr w14:paraId="00347678">
        <w:tblPrEx>
          <w:tblBorders>
            <w:top w:val="single" w:color="D9DEE5" w:sz="6" w:space="0"/>
            <w:left w:val="single" w:color="D9DEE5" w:sz="6" w:space="0"/>
            <w:bottom w:val="single" w:color="D9DEE5" w:sz="6" w:space="0"/>
            <w:right w:val="single" w:color="D9DEE5" w:sz="6" w:space="0"/>
            <w:insideH w:val="single" w:color="D9DEE5" w:sz="6" w:space="0"/>
            <w:insideV w:val="single" w:color="D9DE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BF6D0A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合计</w:t>
            </w:r>
          </w:p>
        </w:tc>
        <w:tc>
          <w:tcPr>
            <w:tcW w:w="113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74A544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29</w:t>
            </w:r>
          </w:p>
        </w:tc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36C615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237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2E5D1C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172,000</w:t>
            </w:r>
          </w:p>
        </w:tc>
      </w:tr>
    </w:tbl>
    <w:p w14:paraId="69CC9620">
      <w:pPr>
        <w:rPr>
          <w:rFonts w:hint="eastAsia" w:ascii="微软雅黑" w:hAnsi="微软雅黑" w:eastAsia="微软雅黑" w:cs="微软雅黑"/>
        </w:rPr>
      </w:pPr>
    </w:p>
    <w:p w14:paraId="06ACAFF1">
      <w:pPr>
        <w:spacing w:before="0" w:after="0" w:line="31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124"/>
          <w:sz w:val="21"/>
        </w:rPr>
        <w:t>（3）监控系统采购</w:t>
      </w:r>
    </w:p>
    <w:tbl>
      <w:tblPr>
        <w:tblStyle w:val="33"/>
        <w:tblW w:w="0" w:type="auto"/>
        <w:jc w:val="center"/>
        <w:tblBorders>
          <w:top w:val="single" w:color="D9DEE5" w:sz="6" w:space="0"/>
          <w:left w:val="single" w:color="D9DEE5" w:sz="6" w:space="0"/>
          <w:bottom w:val="single" w:color="D9DEE5" w:sz="6" w:space="0"/>
          <w:right w:val="single" w:color="D9DEE5" w:sz="6" w:space="0"/>
          <w:insideH w:val="single" w:color="D9DEE5" w:sz="6" w:space="0"/>
          <w:insideV w:val="single" w:color="D9DEE5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0"/>
        <w:gridCol w:w="3061"/>
        <w:gridCol w:w="794"/>
        <w:gridCol w:w="1247"/>
        <w:gridCol w:w="1649"/>
      </w:tblGrid>
      <w:tr w14:paraId="0C773D1C">
        <w:tblPrEx>
          <w:tblBorders>
            <w:top w:val="single" w:color="D9DEE5" w:sz="6" w:space="0"/>
            <w:left w:val="single" w:color="D9DEE5" w:sz="6" w:space="0"/>
            <w:bottom w:val="single" w:color="D9DEE5" w:sz="6" w:space="0"/>
            <w:right w:val="single" w:color="D9DEE5" w:sz="6" w:space="0"/>
            <w:insideH w:val="single" w:color="D9DEE5" w:sz="6" w:space="0"/>
            <w:insideV w:val="single" w:color="D9DE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0" w:type="dxa"/>
            <w:shd w:val="clear" w:color="auto" w:fill="FCE4D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5CBD4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1F1F"/>
                <w:sz w:val="21"/>
              </w:rPr>
              <w:t>项目</w:t>
            </w:r>
          </w:p>
        </w:tc>
        <w:tc>
          <w:tcPr>
            <w:tcW w:w="3061" w:type="dxa"/>
            <w:shd w:val="clear" w:color="auto" w:fill="FCE4D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09721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1F1F"/>
                <w:sz w:val="21"/>
              </w:rPr>
              <w:t>型号/说明</w:t>
            </w:r>
          </w:p>
        </w:tc>
        <w:tc>
          <w:tcPr>
            <w:tcW w:w="794" w:type="dxa"/>
            <w:shd w:val="clear" w:color="auto" w:fill="FCE4D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D42FD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1F1F"/>
                <w:sz w:val="21"/>
              </w:rPr>
              <w:t>数量</w:t>
            </w:r>
          </w:p>
        </w:tc>
        <w:tc>
          <w:tcPr>
            <w:tcW w:w="1247" w:type="dxa"/>
            <w:shd w:val="clear" w:color="auto" w:fill="FCE4D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A150F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1F1F"/>
                <w:sz w:val="21"/>
              </w:rPr>
              <w:t>单价（元）</w:t>
            </w:r>
          </w:p>
        </w:tc>
        <w:tc>
          <w:tcPr>
            <w:tcW w:w="1649" w:type="dxa"/>
            <w:shd w:val="clear" w:color="auto" w:fill="FCE4D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7A3E9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1F1F"/>
                <w:sz w:val="21"/>
              </w:rPr>
              <w:t>小计（元）</w:t>
            </w:r>
          </w:p>
        </w:tc>
      </w:tr>
      <w:tr w14:paraId="3B062345">
        <w:tblPrEx>
          <w:tblBorders>
            <w:top w:val="single" w:color="D9DEE5" w:sz="6" w:space="0"/>
            <w:left w:val="single" w:color="D9DEE5" w:sz="6" w:space="0"/>
            <w:bottom w:val="single" w:color="D9DEE5" w:sz="6" w:space="0"/>
            <w:right w:val="single" w:color="D9DEE5" w:sz="6" w:space="0"/>
            <w:insideH w:val="single" w:color="D9DEE5" w:sz="6" w:space="0"/>
            <w:insideV w:val="single" w:color="D9DE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390E19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海康威视摄像头</w:t>
            </w:r>
          </w:p>
        </w:tc>
        <w:tc>
          <w:tcPr>
            <w:tcW w:w="306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2F40EB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HK-T4S8DM-GL/C03S08（4/4mm）</w:t>
            </w:r>
          </w:p>
        </w:tc>
        <w:tc>
          <w:tcPr>
            <w:tcW w:w="7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8B1621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41</w:t>
            </w:r>
          </w:p>
        </w:tc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F34299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499</w:t>
            </w:r>
          </w:p>
        </w:tc>
        <w:tc>
          <w:tcPr>
            <w:tcW w:w="16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920EF0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20,459</w:t>
            </w:r>
          </w:p>
        </w:tc>
      </w:tr>
      <w:tr w14:paraId="38F437FA">
        <w:tblPrEx>
          <w:tblBorders>
            <w:top w:val="single" w:color="D9DEE5" w:sz="6" w:space="0"/>
            <w:left w:val="single" w:color="D9DEE5" w:sz="6" w:space="0"/>
            <w:bottom w:val="single" w:color="D9DEE5" w:sz="6" w:space="0"/>
            <w:right w:val="single" w:color="D9DEE5" w:sz="6" w:space="0"/>
            <w:insideH w:val="single" w:color="D9DEE5" w:sz="6" w:space="0"/>
            <w:insideV w:val="single" w:color="D9DE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3F092E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海康256G内存卡</w:t>
            </w:r>
          </w:p>
        </w:tc>
        <w:tc>
          <w:tcPr>
            <w:tcW w:w="306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DC0959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全新存储卡</w:t>
            </w:r>
          </w:p>
        </w:tc>
        <w:tc>
          <w:tcPr>
            <w:tcW w:w="7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F0A090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41</w:t>
            </w:r>
          </w:p>
        </w:tc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CD2560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350</w:t>
            </w:r>
          </w:p>
        </w:tc>
        <w:tc>
          <w:tcPr>
            <w:tcW w:w="16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D8CEC4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14,350</w:t>
            </w:r>
          </w:p>
        </w:tc>
      </w:tr>
      <w:tr w14:paraId="289332D2">
        <w:tblPrEx>
          <w:tblBorders>
            <w:top w:val="single" w:color="D9DEE5" w:sz="6" w:space="0"/>
            <w:left w:val="single" w:color="D9DEE5" w:sz="6" w:space="0"/>
            <w:bottom w:val="single" w:color="D9DEE5" w:sz="6" w:space="0"/>
            <w:right w:val="single" w:color="D9DEE5" w:sz="6" w:space="0"/>
            <w:insideH w:val="single" w:color="D9DEE5" w:sz="6" w:space="0"/>
            <w:insideV w:val="single" w:color="D9DE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C9CFE4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监控立杆带底座设备</w:t>
            </w:r>
          </w:p>
        </w:tc>
        <w:tc>
          <w:tcPr>
            <w:tcW w:w="306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449212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含地笼</w:t>
            </w:r>
          </w:p>
        </w:tc>
        <w:tc>
          <w:tcPr>
            <w:tcW w:w="7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7F1F33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30</w:t>
            </w:r>
          </w:p>
        </w:tc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554086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340</w:t>
            </w:r>
          </w:p>
        </w:tc>
        <w:tc>
          <w:tcPr>
            <w:tcW w:w="16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D512C3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10,200</w:t>
            </w:r>
          </w:p>
        </w:tc>
      </w:tr>
      <w:tr w14:paraId="16A4D785">
        <w:tblPrEx>
          <w:tblBorders>
            <w:top w:val="single" w:color="D9DEE5" w:sz="6" w:space="0"/>
            <w:left w:val="single" w:color="D9DEE5" w:sz="6" w:space="0"/>
            <w:bottom w:val="single" w:color="D9DEE5" w:sz="6" w:space="0"/>
            <w:right w:val="single" w:color="D9DEE5" w:sz="6" w:space="0"/>
            <w:insideH w:val="single" w:color="D9DEE5" w:sz="6" w:space="0"/>
            <w:insideV w:val="single" w:color="D9DE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47AE8B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基层扩坑装填+预埋水泥墩</w:t>
            </w:r>
          </w:p>
        </w:tc>
        <w:tc>
          <w:tcPr>
            <w:tcW w:w="306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1A978B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施工项目</w:t>
            </w:r>
          </w:p>
        </w:tc>
        <w:tc>
          <w:tcPr>
            <w:tcW w:w="7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1841D0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30</w:t>
            </w:r>
          </w:p>
        </w:tc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A3ECE5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200</w:t>
            </w:r>
          </w:p>
        </w:tc>
        <w:tc>
          <w:tcPr>
            <w:tcW w:w="16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7FBC8A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6,000</w:t>
            </w:r>
          </w:p>
        </w:tc>
      </w:tr>
      <w:tr w14:paraId="550D25F4">
        <w:tblPrEx>
          <w:tblBorders>
            <w:top w:val="single" w:color="D9DEE5" w:sz="6" w:space="0"/>
            <w:left w:val="single" w:color="D9DEE5" w:sz="6" w:space="0"/>
            <w:bottom w:val="single" w:color="D9DEE5" w:sz="6" w:space="0"/>
            <w:right w:val="single" w:color="D9DEE5" w:sz="6" w:space="0"/>
            <w:insideH w:val="single" w:color="D9DEE5" w:sz="6" w:space="0"/>
            <w:insideV w:val="single" w:color="D9DE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12B8D4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监控安装调试</w:t>
            </w:r>
          </w:p>
        </w:tc>
        <w:tc>
          <w:tcPr>
            <w:tcW w:w="306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5E7F42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施工项目</w:t>
            </w:r>
          </w:p>
        </w:tc>
        <w:tc>
          <w:tcPr>
            <w:tcW w:w="7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E06933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41</w:t>
            </w:r>
          </w:p>
        </w:tc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EEA311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100</w:t>
            </w:r>
          </w:p>
        </w:tc>
        <w:tc>
          <w:tcPr>
            <w:tcW w:w="16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42A1FC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4,100</w:t>
            </w:r>
          </w:p>
        </w:tc>
      </w:tr>
      <w:tr w14:paraId="39FE79B0">
        <w:tblPrEx>
          <w:tblBorders>
            <w:top w:val="single" w:color="D9DEE5" w:sz="6" w:space="0"/>
            <w:left w:val="single" w:color="D9DEE5" w:sz="6" w:space="0"/>
            <w:bottom w:val="single" w:color="D9DEE5" w:sz="6" w:space="0"/>
            <w:right w:val="single" w:color="D9DEE5" w:sz="6" w:space="0"/>
            <w:insideH w:val="single" w:color="D9DEE5" w:sz="6" w:space="0"/>
            <w:insideV w:val="single" w:color="D9DE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29DFFB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安装立杆</w:t>
            </w:r>
          </w:p>
        </w:tc>
        <w:tc>
          <w:tcPr>
            <w:tcW w:w="306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3793BB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施工项目</w:t>
            </w:r>
          </w:p>
        </w:tc>
        <w:tc>
          <w:tcPr>
            <w:tcW w:w="7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5282DC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30</w:t>
            </w:r>
          </w:p>
        </w:tc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652AD4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260</w:t>
            </w:r>
          </w:p>
        </w:tc>
        <w:tc>
          <w:tcPr>
            <w:tcW w:w="16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1C0F62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7,800</w:t>
            </w:r>
          </w:p>
        </w:tc>
      </w:tr>
      <w:tr w14:paraId="4E108B9F">
        <w:tblPrEx>
          <w:tblBorders>
            <w:top w:val="single" w:color="D9DEE5" w:sz="6" w:space="0"/>
            <w:left w:val="single" w:color="D9DEE5" w:sz="6" w:space="0"/>
            <w:bottom w:val="single" w:color="D9DEE5" w:sz="6" w:space="0"/>
            <w:right w:val="single" w:color="D9DEE5" w:sz="6" w:space="0"/>
            <w:insideH w:val="single" w:color="D9DEE5" w:sz="6" w:space="0"/>
            <w:insideV w:val="single" w:color="D9DE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606367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合计</w:t>
            </w:r>
          </w:p>
        </w:tc>
        <w:tc>
          <w:tcPr>
            <w:tcW w:w="306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60D703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7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FE8A15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D709BE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6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331A16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62,909</w:t>
            </w:r>
          </w:p>
        </w:tc>
      </w:tr>
    </w:tbl>
    <w:p w14:paraId="4949F251">
      <w:pPr>
        <w:jc w:val="center"/>
        <w:rPr>
          <w:rFonts w:hint="eastAsia" w:ascii="微软雅黑" w:hAnsi="微软雅黑" w:eastAsia="微软雅黑" w:cs="微软雅黑"/>
        </w:rPr>
      </w:pPr>
    </w:p>
    <w:p w14:paraId="59B63C73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二、</w:t>
      </w:r>
      <w:r>
        <w:rPr>
          <w:rFonts w:hint="eastAsia"/>
          <w:b/>
          <w:bCs/>
          <w:sz w:val="32"/>
          <w:szCs w:val="32"/>
        </w:rPr>
        <w:t>待采购智能传感设备清单</w:t>
      </w:r>
    </w:p>
    <w:p w14:paraId="5E79CC80">
      <w:pPr>
        <w:spacing w:before="0" w:after="0" w:line="312" w:lineRule="auto"/>
        <w:rPr>
          <w:rFonts w:hint="eastAsia" w:ascii="微软雅黑" w:hAnsi="微软雅黑" w:eastAsia="微软雅黑" w:cs="微软雅黑"/>
          <w:b w:val="0"/>
          <w:color w:val="202124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color w:val="202124"/>
          <w:sz w:val="28"/>
          <w:szCs w:val="28"/>
        </w:rPr>
        <w:t>1. 待采购汇总</w:t>
      </w:r>
    </w:p>
    <w:tbl>
      <w:tblPr>
        <w:tblStyle w:val="33"/>
        <w:tblW w:w="0" w:type="auto"/>
        <w:jc w:val="center"/>
        <w:tblBorders>
          <w:top w:val="single" w:color="D9DEE5" w:sz="6" w:space="0"/>
          <w:left w:val="single" w:color="D9DEE5" w:sz="6" w:space="0"/>
          <w:bottom w:val="single" w:color="D9DEE5" w:sz="6" w:space="0"/>
          <w:right w:val="single" w:color="D9DEE5" w:sz="6" w:space="0"/>
          <w:insideH w:val="single" w:color="D9DEE5" w:sz="6" w:space="0"/>
          <w:insideV w:val="single" w:color="D9DEE5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5953"/>
        <w:gridCol w:w="1701"/>
      </w:tblGrid>
      <w:tr w14:paraId="71D8DB04">
        <w:tblPrEx>
          <w:tblBorders>
            <w:top w:val="single" w:color="D9DEE5" w:sz="6" w:space="0"/>
            <w:left w:val="single" w:color="D9DEE5" w:sz="6" w:space="0"/>
            <w:bottom w:val="single" w:color="D9DEE5" w:sz="6" w:space="0"/>
            <w:right w:val="single" w:color="D9DEE5" w:sz="6" w:space="0"/>
            <w:insideH w:val="single" w:color="D9DEE5" w:sz="6" w:space="0"/>
            <w:insideV w:val="single" w:color="D9DE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CE4D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BF569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1F1F"/>
                <w:sz w:val="21"/>
              </w:rPr>
              <w:t>子系统</w:t>
            </w:r>
          </w:p>
        </w:tc>
        <w:tc>
          <w:tcPr>
            <w:tcW w:w="5953" w:type="dxa"/>
            <w:shd w:val="clear" w:color="auto" w:fill="FCE4D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D3893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1F1F"/>
                <w:sz w:val="21"/>
              </w:rPr>
              <w:t>主要设备</w:t>
            </w:r>
          </w:p>
        </w:tc>
        <w:tc>
          <w:tcPr>
            <w:tcW w:w="1701" w:type="dxa"/>
            <w:shd w:val="clear" w:color="auto" w:fill="FCE4D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42FBF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1F1F"/>
                <w:sz w:val="21"/>
              </w:rPr>
              <w:t>金额（元）</w:t>
            </w:r>
          </w:p>
        </w:tc>
      </w:tr>
      <w:tr w14:paraId="307D3B0D">
        <w:tblPrEx>
          <w:tblBorders>
            <w:top w:val="single" w:color="D9DEE5" w:sz="6" w:space="0"/>
            <w:left w:val="single" w:color="D9DEE5" w:sz="6" w:space="0"/>
            <w:bottom w:val="single" w:color="D9DEE5" w:sz="6" w:space="0"/>
            <w:right w:val="single" w:color="D9DEE5" w:sz="6" w:space="0"/>
            <w:insideH w:val="single" w:color="D9DEE5" w:sz="6" w:space="0"/>
            <w:insideV w:val="single" w:color="D9DE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D4BF5C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20"/>
              </w:rPr>
              <w:t>气象站</w:t>
            </w:r>
          </w:p>
        </w:tc>
        <w:tc>
          <w:tcPr>
            <w:tcW w:w="595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8DEEED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20"/>
              </w:rPr>
              <w:t>标准版气象监控主机、百叶盒、温湿度/气压/光照、风速风向、光合有效辐射、支架、配电箱、太阳能供电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35897E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20"/>
              </w:rPr>
              <w:t>2,006</w:t>
            </w:r>
          </w:p>
        </w:tc>
      </w:tr>
      <w:tr w14:paraId="5EFB78DC">
        <w:tblPrEx>
          <w:tblBorders>
            <w:top w:val="single" w:color="D9DEE5" w:sz="6" w:space="0"/>
            <w:left w:val="single" w:color="D9DEE5" w:sz="6" w:space="0"/>
            <w:bottom w:val="single" w:color="D9DEE5" w:sz="6" w:space="0"/>
            <w:right w:val="single" w:color="D9DEE5" w:sz="6" w:space="0"/>
            <w:insideH w:val="single" w:color="D9DEE5" w:sz="6" w:space="0"/>
            <w:insideV w:val="single" w:color="D9DE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A9A455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20"/>
              </w:rPr>
              <w:t>土壤墒情监测</w:t>
            </w:r>
          </w:p>
        </w:tc>
        <w:tc>
          <w:tcPr>
            <w:tcW w:w="595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E58656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20"/>
              </w:rPr>
              <w:t>五插针土壤变送器、4G采集器、安装支架、30W太阳能供电系统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97617C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20"/>
              </w:rPr>
              <w:t>1,950</w:t>
            </w:r>
          </w:p>
        </w:tc>
      </w:tr>
      <w:tr w14:paraId="2538769E">
        <w:tblPrEx>
          <w:tblBorders>
            <w:top w:val="single" w:color="D9DEE5" w:sz="6" w:space="0"/>
            <w:left w:val="single" w:color="D9DEE5" w:sz="6" w:space="0"/>
            <w:bottom w:val="single" w:color="D9DEE5" w:sz="6" w:space="0"/>
            <w:right w:val="single" w:color="D9DEE5" w:sz="6" w:space="0"/>
            <w:insideH w:val="single" w:color="D9DEE5" w:sz="6" w:space="0"/>
            <w:insideV w:val="single" w:color="D9DE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E9F0F6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20"/>
              </w:rPr>
              <w:t>水质监测</w:t>
            </w:r>
          </w:p>
        </w:tc>
        <w:tc>
          <w:tcPr>
            <w:tcW w:w="595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375491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20"/>
              </w:rPr>
              <w:t>4G采集器、pH、EC/温度/盐度/TDS、溶解氧、T2浮漂</w:t>
            </w: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72B882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20"/>
              </w:rPr>
              <w:t>2,915</w:t>
            </w:r>
          </w:p>
        </w:tc>
      </w:tr>
      <w:tr w14:paraId="692F30FC">
        <w:tblPrEx>
          <w:tblBorders>
            <w:top w:val="single" w:color="D9DEE5" w:sz="6" w:space="0"/>
            <w:left w:val="single" w:color="D9DEE5" w:sz="6" w:space="0"/>
            <w:bottom w:val="single" w:color="D9DEE5" w:sz="6" w:space="0"/>
            <w:right w:val="single" w:color="D9DEE5" w:sz="6" w:space="0"/>
            <w:insideH w:val="single" w:color="D9DEE5" w:sz="6" w:space="0"/>
            <w:insideV w:val="single" w:color="D9DE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2B61DC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20"/>
              </w:rPr>
              <w:t>合计</w:t>
            </w:r>
          </w:p>
        </w:tc>
        <w:tc>
          <w:tcPr>
            <w:tcW w:w="595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952738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70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5D28FA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20"/>
              </w:rPr>
              <w:t>6,871</w:t>
            </w:r>
          </w:p>
        </w:tc>
      </w:tr>
    </w:tbl>
    <w:p w14:paraId="0A2A94D5">
      <w:pPr>
        <w:rPr>
          <w:rFonts w:hint="eastAsia" w:ascii="微软雅黑" w:hAnsi="微软雅黑" w:eastAsia="微软雅黑" w:cs="微软雅黑"/>
        </w:rPr>
      </w:pPr>
    </w:p>
    <w:p w14:paraId="3F1614E5">
      <w:pPr>
        <w:spacing w:before="0" w:after="0" w:line="312" w:lineRule="auto"/>
        <w:rPr>
          <w:rFonts w:hint="eastAsia" w:ascii="微软雅黑" w:hAnsi="微软雅黑" w:eastAsia="微软雅黑" w:cs="微软雅黑"/>
          <w:b w:val="0"/>
          <w:color w:val="202124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color w:val="202124"/>
          <w:sz w:val="28"/>
          <w:szCs w:val="28"/>
        </w:rPr>
        <w:t>2. 待采购分项明细</w:t>
      </w:r>
    </w:p>
    <w:p w14:paraId="5E0F2AF2">
      <w:pPr>
        <w:spacing w:before="0" w:after="0" w:line="312" w:lineRule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color w:val="202124"/>
          <w:sz w:val="21"/>
          <w:szCs w:val="21"/>
        </w:rPr>
        <w:t>（1）气象站设备</w:t>
      </w:r>
    </w:p>
    <w:tbl>
      <w:tblPr>
        <w:tblStyle w:val="33"/>
        <w:tblW w:w="0" w:type="auto"/>
        <w:jc w:val="center"/>
        <w:tblBorders>
          <w:top w:val="single" w:color="D9DEE5" w:sz="6" w:space="0"/>
          <w:left w:val="single" w:color="D9DEE5" w:sz="6" w:space="0"/>
          <w:bottom w:val="single" w:color="D9DEE5" w:sz="6" w:space="0"/>
          <w:right w:val="single" w:color="D9DEE5" w:sz="6" w:space="0"/>
          <w:insideH w:val="single" w:color="D9DEE5" w:sz="6" w:space="0"/>
          <w:insideV w:val="single" w:color="D9DEE5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2948"/>
        <w:gridCol w:w="794"/>
        <w:gridCol w:w="1247"/>
        <w:gridCol w:w="1587"/>
      </w:tblGrid>
      <w:tr w14:paraId="0F43E529">
        <w:tblPrEx>
          <w:tblBorders>
            <w:top w:val="single" w:color="D9DEE5" w:sz="6" w:space="0"/>
            <w:left w:val="single" w:color="D9DEE5" w:sz="6" w:space="0"/>
            <w:bottom w:val="single" w:color="D9DEE5" w:sz="6" w:space="0"/>
            <w:right w:val="single" w:color="D9DEE5" w:sz="6" w:space="0"/>
            <w:insideH w:val="single" w:color="D9DEE5" w:sz="6" w:space="0"/>
            <w:insideV w:val="single" w:color="D9DE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9" w:type="dxa"/>
            <w:shd w:val="clear" w:color="auto" w:fill="FDE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4502E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1F1F"/>
                <w:sz w:val="21"/>
              </w:rPr>
              <w:t>设备名称</w:t>
            </w:r>
          </w:p>
        </w:tc>
        <w:tc>
          <w:tcPr>
            <w:tcW w:w="1949" w:type="dxa"/>
            <w:shd w:val="clear" w:color="auto" w:fill="FDE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C05FD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1F1F"/>
                <w:sz w:val="21"/>
              </w:rPr>
              <w:t>型号</w:t>
            </w:r>
          </w:p>
        </w:tc>
        <w:tc>
          <w:tcPr>
            <w:tcW w:w="1949" w:type="dxa"/>
            <w:shd w:val="clear" w:color="auto" w:fill="FDE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B497E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1F1F"/>
                <w:sz w:val="21"/>
              </w:rPr>
              <w:t>数量</w:t>
            </w:r>
          </w:p>
        </w:tc>
        <w:tc>
          <w:tcPr>
            <w:tcW w:w="1949" w:type="dxa"/>
            <w:shd w:val="clear" w:color="auto" w:fill="FDE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E244E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1F1F"/>
                <w:sz w:val="21"/>
              </w:rPr>
              <w:t>单价（元）</w:t>
            </w:r>
          </w:p>
        </w:tc>
        <w:tc>
          <w:tcPr>
            <w:tcW w:w="1949" w:type="dxa"/>
            <w:shd w:val="clear" w:color="auto" w:fill="FDE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41A1A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1F1F"/>
                <w:sz w:val="21"/>
              </w:rPr>
              <w:t>小计（元）</w:t>
            </w:r>
          </w:p>
        </w:tc>
      </w:tr>
      <w:tr w14:paraId="0B42B5CB">
        <w:tblPrEx>
          <w:tblBorders>
            <w:top w:val="single" w:color="D9DEE5" w:sz="6" w:space="0"/>
            <w:left w:val="single" w:color="D9DEE5" w:sz="6" w:space="0"/>
            <w:bottom w:val="single" w:color="D9DEE5" w:sz="6" w:space="0"/>
            <w:right w:val="single" w:color="D9DEE5" w:sz="6" w:space="0"/>
            <w:insideH w:val="single" w:color="D9DEE5" w:sz="6" w:space="0"/>
            <w:insideV w:val="single" w:color="D9DE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A2D06F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标准版气象监控主机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0F4789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RS-QXZ-E-Y-4G/F2</w:t>
            </w:r>
          </w:p>
        </w:tc>
        <w:tc>
          <w:tcPr>
            <w:tcW w:w="7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EB6DCD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1</w:t>
            </w:r>
          </w:p>
        </w:tc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A2F855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200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D38381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200</w:t>
            </w:r>
          </w:p>
        </w:tc>
      </w:tr>
      <w:tr w14:paraId="3CE2E7CA">
        <w:tblPrEx>
          <w:tblBorders>
            <w:top w:val="single" w:color="D9DEE5" w:sz="6" w:space="0"/>
            <w:left w:val="single" w:color="D9DEE5" w:sz="6" w:space="0"/>
            <w:bottom w:val="single" w:color="D9DEE5" w:sz="6" w:space="0"/>
            <w:right w:val="single" w:color="D9DEE5" w:sz="6" w:space="0"/>
            <w:insideH w:val="single" w:color="D9DEE5" w:sz="6" w:space="0"/>
            <w:insideV w:val="single" w:color="D9DE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610DA9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气象监测百叶盒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1E03D6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RS-BYH-M/F2</w:t>
            </w:r>
          </w:p>
        </w:tc>
        <w:tc>
          <w:tcPr>
            <w:tcW w:w="7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F8C1F0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1</w:t>
            </w:r>
          </w:p>
        </w:tc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C31EF2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70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90D276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70</w:t>
            </w:r>
          </w:p>
        </w:tc>
      </w:tr>
      <w:tr w14:paraId="0F3BD164">
        <w:tblPrEx>
          <w:tblBorders>
            <w:top w:val="single" w:color="D9DEE5" w:sz="6" w:space="0"/>
            <w:left w:val="single" w:color="D9DEE5" w:sz="6" w:space="0"/>
            <w:bottom w:val="single" w:color="D9DEE5" w:sz="6" w:space="0"/>
            <w:right w:val="single" w:color="D9DEE5" w:sz="6" w:space="0"/>
            <w:insideH w:val="single" w:color="D9DEE5" w:sz="6" w:space="0"/>
            <w:insideV w:val="single" w:color="D9DE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4841BE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空气温湿度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467BAE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RS-BYH-WS-M/F2</w:t>
            </w:r>
          </w:p>
        </w:tc>
        <w:tc>
          <w:tcPr>
            <w:tcW w:w="7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B2A608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1</w:t>
            </w:r>
          </w:p>
        </w:tc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714B7E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35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DF1E83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35</w:t>
            </w:r>
          </w:p>
        </w:tc>
      </w:tr>
      <w:tr w14:paraId="191C7B43">
        <w:tblPrEx>
          <w:tblBorders>
            <w:top w:val="single" w:color="D9DEE5" w:sz="6" w:space="0"/>
            <w:left w:val="single" w:color="D9DEE5" w:sz="6" w:space="0"/>
            <w:bottom w:val="single" w:color="D9DEE5" w:sz="6" w:space="0"/>
            <w:right w:val="single" w:color="D9DEE5" w:sz="6" w:space="0"/>
            <w:insideH w:val="single" w:color="D9DEE5" w:sz="6" w:space="0"/>
            <w:insideV w:val="single" w:color="D9DE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D82763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大气压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F73ACD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RS-BYH-M/F2</w:t>
            </w:r>
          </w:p>
        </w:tc>
        <w:tc>
          <w:tcPr>
            <w:tcW w:w="7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982A8D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1</w:t>
            </w:r>
          </w:p>
        </w:tc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92C644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50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2E0EF2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50</w:t>
            </w:r>
          </w:p>
        </w:tc>
      </w:tr>
      <w:tr w14:paraId="09993B49">
        <w:tblPrEx>
          <w:tblBorders>
            <w:top w:val="single" w:color="D9DEE5" w:sz="6" w:space="0"/>
            <w:left w:val="single" w:color="D9DEE5" w:sz="6" w:space="0"/>
            <w:bottom w:val="single" w:color="D9DEE5" w:sz="6" w:space="0"/>
            <w:right w:val="single" w:color="D9DEE5" w:sz="6" w:space="0"/>
            <w:insideH w:val="single" w:color="D9DEE5" w:sz="6" w:space="0"/>
            <w:insideV w:val="single" w:color="D9DE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72B26B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光照度传感器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1E0DBB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RS-BYH-M/F2</w:t>
            </w:r>
          </w:p>
        </w:tc>
        <w:tc>
          <w:tcPr>
            <w:tcW w:w="7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69BDA1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1</w:t>
            </w:r>
          </w:p>
        </w:tc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3474C6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50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EE8E08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50</w:t>
            </w:r>
          </w:p>
        </w:tc>
      </w:tr>
      <w:tr w14:paraId="18E8B928">
        <w:tblPrEx>
          <w:tblBorders>
            <w:top w:val="single" w:color="D9DEE5" w:sz="6" w:space="0"/>
            <w:left w:val="single" w:color="D9DEE5" w:sz="6" w:space="0"/>
            <w:bottom w:val="single" w:color="D9DEE5" w:sz="6" w:space="0"/>
            <w:right w:val="single" w:color="D9DEE5" w:sz="6" w:space="0"/>
            <w:insideH w:val="single" w:color="D9DEE5" w:sz="6" w:space="0"/>
            <w:insideV w:val="single" w:color="D9DE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610C8F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风速变送器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D02655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RS-FSJT-N01/F2</w:t>
            </w:r>
          </w:p>
        </w:tc>
        <w:tc>
          <w:tcPr>
            <w:tcW w:w="7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6F67B3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1</w:t>
            </w:r>
          </w:p>
        </w:tc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D8DA4C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108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B9080A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108</w:t>
            </w:r>
          </w:p>
        </w:tc>
      </w:tr>
      <w:tr w14:paraId="64B220AD">
        <w:tblPrEx>
          <w:tblBorders>
            <w:top w:val="single" w:color="D9DEE5" w:sz="6" w:space="0"/>
            <w:left w:val="single" w:color="D9DEE5" w:sz="6" w:space="0"/>
            <w:bottom w:val="single" w:color="D9DEE5" w:sz="6" w:space="0"/>
            <w:right w:val="single" w:color="D9DEE5" w:sz="6" w:space="0"/>
            <w:insideH w:val="single" w:color="D9DEE5" w:sz="6" w:space="0"/>
            <w:insideV w:val="single" w:color="D9DE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5B972C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风向变送器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8E6BFF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RS-FXJT-N01/F2</w:t>
            </w:r>
          </w:p>
        </w:tc>
        <w:tc>
          <w:tcPr>
            <w:tcW w:w="7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EE8B95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1</w:t>
            </w:r>
          </w:p>
        </w:tc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3E639C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128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39FD5F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128</w:t>
            </w:r>
          </w:p>
        </w:tc>
      </w:tr>
      <w:tr w14:paraId="118837AD">
        <w:tblPrEx>
          <w:tblBorders>
            <w:top w:val="single" w:color="D9DEE5" w:sz="6" w:space="0"/>
            <w:left w:val="single" w:color="D9DEE5" w:sz="6" w:space="0"/>
            <w:bottom w:val="single" w:color="D9DEE5" w:sz="6" w:space="0"/>
            <w:right w:val="single" w:color="D9DEE5" w:sz="6" w:space="0"/>
            <w:insideH w:val="single" w:color="D9DEE5" w:sz="6" w:space="0"/>
            <w:insideV w:val="single" w:color="D9DE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EDDCF5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光合有效辐射传感器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82C7BB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RS-GH-N01-AL/F2</w:t>
            </w:r>
          </w:p>
        </w:tc>
        <w:tc>
          <w:tcPr>
            <w:tcW w:w="7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84B357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1</w:t>
            </w:r>
          </w:p>
        </w:tc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6BB08B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220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DD72A2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220</w:t>
            </w:r>
          </w:p>
        </w:tc>
      </w:tr>
      <w:tr w14:paraId="149A5121">
        <w:tblPrEx>
          <w:tblBorders>
            <w:top w:val="single" w:color="D9DEE5" w:sz="6" w:space="0"/>
            <w:left w:val="single" w:color="D9DEE5" w:sz="6" w:space="0"/>
            <w:bottom w:val="single" w:color="D9DEE5" w:sz="6" w:space="0"/>
            <w:right w:val="single" w:color="D9DEE5" w:sz="6" w:space="0"/>
            <w:insideH w:val="single" w:color="D9DEE5" w:sz="6" w:space="0"/>
            <w:insideV w:val="single" w:color="D9DE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012BAB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安装支架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8C4EE7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M1 固定式膨胀螺丝安装立杆</w:t>
            </w:r>
          </w:p>
        </w:tc>
        <w:tc>
          <w:tcPr>
            <w:tcW w:w="7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503F00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1</w:t>
            </w:r>
          </w:p>
        </w:tc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09F8F9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215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065A79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215</w:t>
            </w:r>
          </w:p>
        </w:tc>
      </w:tr>
      <w:tr w14:paraId="11682467">
        <w:tblPrEx>
          <w:tblBorders>
            <w:top w:val="single" w:color="D9DEE5" w:sz="6" w:space="0"/>
            <w:left w:val="single" w:color="D9DEE5" w:sz="6" w:space="0"/>
            <w:bottom w:val="single" w:color="D9DEE5" w:sz="6" w:space="0"/>
            <w:right w:val="single" w:color="D9DEE5" w:sz="6" w:space="0"/>
            <w:insideH w:val="single" w:color="D9DEE5" w:sz="6" w:space="0"/>
            <w:insideV w:val="single" w:color="D9DE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F95D66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配电箱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E5512B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喷塑电控箱</w:t>
            </w:r>
          </w:p>
        </w:tc>
        <w:tc>
          <w:tcPr>
            <w:tcW w:w="7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96F669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1</w:t>
            </w:r>
          </w:p>
        </w:tc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B96D46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180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145762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180</w:t>
            </w:r>
          </w:p>
        </w:tc>
      </w:tr>
      <w:tr w14:paraId="2C4B7100">
        <w:tblPrEx>
          <w:tblBorders>
            <w:top w:val="single" w:color="D9DEE5" w:sz="6" w:space="0"/>
            <w:left w:val="single" w:color="D9DEE5" w:sz="6" w:space="0"/>
            <w:bottom w:val="single" w:color="D9DEE5" w:sz="6" w:space="0"/>
            <w:right w:val="single" w:color="D9DEE5" w:sz="6" w:space="0"/>
            <w:insideH w:val="single" w:color="D9DEE5" w:sz="6" w:space="0"/>
            <w:insideV w:val="single" w:color="D9DE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BBF8C0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太阳能板+锂电池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EBC4F8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12V 45AH + 60W太阳能板</w:t>
            </w:r>
          </w:p>
        </w:tc>
        <w:tc>
          <w:tcPr>
            <w:tcW w:w="7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65E124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1</w:t>
            </w:r>
          </w:p>
        </w:tc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4033AC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750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4913AA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750</w:t>
            </w:r>
          </w:p>
        </w:tc>
      </w:tr>
      <w:tr w14:paraId="450E6D8E">
        <w:tblPrEx>
          <w:tblBorders>
            <w:top w:val="single" w:color="D9DEE5" w:sz="6" w:space="0"/>
            <w:left w:val="single" w:color="D9DEE5" w:sz="6" w:space="0"/>
            <w:bottom w:val="single" w:color="D9DEE5" w:sz="6" w:space="0"/>
            <w:right w:val="single" w:color="D9DEE5" w:sz="6" w:space="0"/>
            <w:insideH w:val="single" w:color="D9DEE5" w:sz="6" w:space="0"/>
            <w:insideV w:val="single" w:color="D9DE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C84AC7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小计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AB9D6E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7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C74CE0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E99CE2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940856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2,006</w:t>
            </w:r>
          </w:p>
        </w:tc>
      </w:tr>
    </w:tbl>
    <w:p w14:paraId="21D49A2E">
      <w:pPr>
        <w:rPr>
          <w:rFonts w:hint="eastAsia" w:ascii="微软雅黑" w:hAnsi="微软雅黑" w:eastAsia="微软雅黑" w:cs="微软雅黑"/>
        </w:rPr>
      </w:pPr>
    </w:p>
    <w:p w14:paraId="4F47C7B0">
      <w:pPr>
        <w:spacing w:before="0" w:after="0" w:line="31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124"/>
          <w:sz w:val="21"/>
        </w:rPr>
        <w:t>（2）土壤墒情监测设备</w:t>
      </w:r>
    </w:p>
    <w:tbl>
      <w:tblPr>
        <w:tblStyle w:val="33"/>
        <w:tblW w:w="0" w:type="auto"/>
        <w:jc w:val="center"/>
        <w:tblBorders>
          <w:top w:val="single" w:color="D9DEE5" w:sz="6" w:space="0"/>
          <w:left w:val="single" w:color="D9DEE5" w:sz="6" w:space="0"/>
          <w:bottom w:val="single" w:color="D9DEE5" w:sz="6" w:space="0"/>
          <w:right w:val="single" w:color="D9DEE5" w:sz="6" w:space="0"/>
          <w:insideH w:val="single" w:color="D9DEE5" w:sz="6" w:space="0"/>
          <w:insideV w:val="single" w:color="D9DEE5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2948"/>
        <w:gridCol w:w="794"/>
        <w:gridCol w:w="1247"/>
        <w:gridCol w:w="1587"/>
      </w:tblGrid>
      <w:tr w14:paraId="0057507B">
        <w:tblPrEx>
          <w:tblBorders>
            <w:top w:val="single" w:color="D9DEE5" w:sz="6" w:space="0"/>
            <w:left w:val="single" w:color="D9DEE5" w:sz="6" w:space="0"/>
            <w:bottom w:val="single" w:color="D9DEE5" w:sz="6" w:space="0"/>
            <w:right w:val="single" w:color="D9DEE5" w:sz="6" w:space="0"/>
            <w:insideH w:val="single" w:color="D9DEE5" w:sz="6" w:space="0"/>
            <w:insideV w:val="single" w:color="D9DE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9" w:type="dxa"/>
            <w:shd w:val="clear" w:color="auto" w:fill="FDE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BAA8F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1F1F"/>
                <w:sz w:val="21"/>
              </w:rPr>
              <w:t>设备名称</w:t>
            </w:r>
          </w:p>
        </w:tc>
        <w:tc>
          <w:tcPr>
            <w:tcW w:w="1949" w:type="dxa"/>
            <w:shd w:val="clear" w:color="auto" w:fill="FDE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E83A7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1F1F"/>
                <w:sz w:val="21"/>
              </w:rPr>
              <w:t>型号</w:t>
            </w:r>
          </w:p>
        </w:tc>
        <w:tc>
          <w:tcPr>
            <w:tcW w:w="1949" w:type="dxa"/>
            <w:shd w:val="clear" w:color="auto" w:fill="FDE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DAE94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1F1F"/>
                <w:sz w:val="21"/>
              </w:rPr>
              <w:t>数量</w:t>
            </w:r>
          </w:p>
        </w:tc>
        <w:tc>
          <w:tcPr>
            <w:tcW w:w="1949" w:type="dxa"/>
            <w:shd w:val="clear" w:color="auto" w:fill="FDE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D1E24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1F1F"/>
                <w:sz w:val="21"/>
              </w:rPr>
              <w:t>单价（元）</w:t>
            </w:r>
          </w:p>
        </w:tc>
        <w:tc>
          <w:tcPr>
            <w:tcW w:w="1949" w:type="dxa"/>
            <w:shd w:val="clear" w:color="auto" w:fill="FDE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400AF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1F1F"/>
                <w:sz w:val="21"/>
              </w:rPr>
              <w:t>小计（元）</w:t>
            </w:r>
          </w:p>
        </w:tc>
      </w:tr>
      <w:tr w14:paraId="620CED23">
        <w:tblPrEx>
          <w:tblBorders>
            <w:top w:val="single" w:color="D9DEE5" w:sz="6" w:space="0"/>
            <w:left w:val="single" w:color="D9DEE5" w:sz="6" w:space="0"/>
            <w:bottom w:val="single" w:color="D9DEE5" w:sz="6" w:space="0"/>
            <w:right w:val="single" w:color="D9DEE5" w:sz="6" w:space="0"/>
            <w:insideH w:val="single" w:color="D9DEE5" w:sz="6" w:space="0"/>
            <w:insideV w:val="single" w:color="D9DE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251870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五插针土壤变送器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CF5858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RS-ECTHPH-N01-TR-1</w:t>
            </w:r>
          </w:p>
        </w:tc>
        <w:tc>
          <w:tcPr>
            <w:tcW w:w="7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950FF1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2</w:t>
            </w:r>
          </w:p>
        </w:tc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323EE2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160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47EC91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320</w:t>
            </w:r>
          </w:p>
        </w:tc>
      </w:tr>
      <w:tr w14:paraId="7316B83F">
        <w:tblPrEx>
          <w:tblBorders>
            <w:top w:val="single" w:color="D9DEE5" w:sz="6" w:space="0"/>
            <w:left w:val="single" w:color="D9DEE5" w:sz="6" w:space="0"/>
            <w:bottom w:val="single" w:color="D9DEE5" w:sz="6" w:space="0"/>
            <w:right w:val="single" w:color="D9DEE5" w:sz="6" w:space="0"/>
            <w:insideH w:val="single" w:color="D9DEE5" w:sz="6" w:space="0"/>
            <w:insideV w:val="single" w:color="D9DE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29BF2D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4G防水型采集器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9D0558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RS-4G-2H-M</w:t>
            </w:r>
          </w:p>
        </w:tc>
        <w:tc>
          <w:tcPr>
            <w:tcW w:w="7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4DD3CD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2</w:t>
            </w:r>
          </w:p>
        </w:tc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3B59CB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180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977D44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360</w:t>
            </w:r>
          </w:p>
        </w:tc>
      </w:tr>
      <w:tr w14:paraId="7301DC7D">
        <w:tblPrEx>
          <w:tblBorders>
            <w:top w:val="single" w:color="D9DEE5" w:sz="6" w:space="0"/>
            <w:left w:val="single" w:color="D9DEE5" w:sz="6" w:space="0"/>
            <w:bottom w:val="single" w:color="D9DEE5" w:sz="6" w:space="0"/>
            <w:right w:val="single" w:color="D9DEE5" w:sz="6" w:space="0"/>
            <w:insideH w:val="single" w:color="D9DEE5" w:sz="6" w:space="0"/>
            <w:insideV w:val="single" w:color="D9DE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8FE9DB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安装支架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7BE845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M1 固定式膨胀螺丝安装立杆</w:t>
            </w:r>
          </w:p>
        </w:tc>
        <w:tc>
          <w:tcPr>
            <w:tcW w:w="7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0FCAB3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2</w:t>
            </w:r>
          </w:p>
        </w:tc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A1075A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215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446E4C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430</w:t>
            </w:r>
          </w:p>
        </w:tc>
      </w:tr>
      <w:tr w14:paraId="5189CE68">
        <w:tblPrEx>
          <w:tblBorders>
            <w:top w:val="single" w:color="D9DEE5" w:sz="6" w:space="0"/>
            <w:left w:val="single" w:color="D9DEE5" w:sz="6" w:space="0"/>
            <w:bottom w:val="single" w:color="D9DEE5" w:sz="6" w:space="0"/>
            <w:right w:val="single" w:color="D9DEE5" w:sz="6" w:space="0"/>
            <w:insideH w:val="single" w:color="D9DEE5" w:sz="6" w:space="0"/>
            <w:insideV w:val="single" w:color="D9DE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23D2B8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30W太阳能供电系统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66C608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RS-SP-30W-20A-2-12</w:t>
            </w:r>
          </w:p>
        </w:tc>
        <w:tc>
          <w:tcPr>
            <w:tcW w:w="7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5350C8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2</w:t>
            </w:r>
          </w:p>
        </w:tc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CE67BB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420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2D4D6B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840</w:t>
            </w:r>
          </w:p>
        </w:tc>
      </w:tr>
      <w:tr w14:paraId="2521D423">
        <w:tblPrEx>
          <w:tblBorders>
            <w:top w:val="single" w:color="D9DEE5" w:sz="6" w:space="0"/>
            <w:left w:val="single" w:color="D9DEE5" w:sz="6" w:space="0"/>
            <w:bottom w:val="single" w:color="D9DEE5" w:sz="6" w:space="0"/>
            <w:right w:val="single" w:color="D9DEE5" w:sz="6" w:space="0"/>
            <w:insideH w:val="single" w:color="D9DEE5" w:sz="6" w:space="0"/>
            <w:insideV w:val="single" w:color="D9DE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12DF0C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小计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FD0804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7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9FEAA1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D4FE23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E29512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1,950</w:t>
            </w:r>
          </w:p>
        </w:tc>
      </w:tr>
    </w:tbl>
    <w:p w14:paraId="394E8C5B">
      <w:pPr>
        <w:rPr>
          <w:rFonts w:hint="eastAsia" w:ascii="微软雅黑" w:hAnsi="微软雅黑" w:eastAsia="微软雅黑" w:cs="微软雅黑"/>
        </w:rPr>
      </w:pPr>
    </w:p>
    <w:p w14:paraId="281B6F12">
      <w:pPr>
        <w:spacing w:before="0" w:after="0" w:line="312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124"/>
          <w:sz w:val="21"/>
        </w:rPr>
        <w:t>（3）水质监测设备</w:t>
      </w:r>
    </w:p>
    <w:tbl>
      <w:tblPr>
        <w:tblStyle w:val="33"/>
        <w:tblW w:w="0" w:type="auto"/>
        <w:jc w:val="center"/>
        <w:tblBorders>
          <w:top w:val="single" w:color="D9DEE5" w:sz="6" w:space="0"/>
          <w:left w:val="single" w:color="D9DEE5" w:sz="6" w:space="0"/>
          <w:bottom w:val="single" w:color="D9DEE5" w:sz="6" w:space="0"/>
          <w:right w:val="single" w:color="D9DEE5" w:sz="6" w:space="0"/>
          <w:insideH w:val="single" w:color="D9DEE5" w:sz="6" w:space="0"/>
          <w:insideV w:val="single" w:color="D9DEE5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2891"/>
        <w:gridCol w:w="794"/>
        <w:gridCol w:w="1247"/>
        <w:gridCol w:w="1587"/>
      </w:tblGrid>
      <w:tr w14:paraId="2ABE0515">
        <w:tblPrEx>
          <w:tblBorders>
            <w:top w:val="single" w:color="D9DEE5" w:sz="6" w:space="0"/>
            <w:left w:val="single" w:color="D9DEE5" w:sz="6" w:space="0"/>
            <w:bottom w:val="single" w:color="D9DEE5" w:sz="6" w:space="0"/>
            <w:right w:val="single" w:color="D9DEE5" w:sz="6" w:space="0"/>
            <w:insideH w:val="single" w:color="D9DEE5" w:sz="6" w:space="0"/>
            <w:insideV w:val="single" w:color="D9DEE5" w:sz="6" w:space="0"/>
          </w:tblBorders>
        </w:tblPrEx>
        <w:trPr>
          <w:jc w:val="center"/>
        </w:trPr>
        <w:tc>
          <w:tcPr>
            <w:tcW w:w="1949" w:type="dxa"/>
            <w:shd w:val="clear" w:color="auto" w:fill="FDE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91F95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1F1F"/>
                <w:sz w:val="21"/>
              </w:rPr>
              <w:t>设备名称</w:t>
            </w:r>
          </w:p>
        </w:tc>
        <w:tc>
          <w:tcPr>
            <w:tcW w:w="1949" w:type="dxa"/>
            <w:shd w:val="clear" w:color="auto" w:fill="FDE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1BB19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1F1F"/>
                <w:sz w:val="21"/>
              </w:rPr>
              <w:t>型号</w:t>
            </w:r>
          </w:p>
        </w:tc>
        <w:tc>
          <w:tcPr>
            <w:tcW w:w="1949" w:type="dxa"/>
            <w:shd w:val="clear" w:color="auto" w:fill="FDE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45F79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1F1F"/>
                <w:sz w:val="21"/>
              </w:rPr>
              <w:t>数量</w:t>
            </w:r>
          </w:p>
        </w:tc>
        <w:tc>
          <w:tcPr>
            <w:tcW w:w="1949" w:type="dxa"/>
            <w:shd w:val="clear" w:color="auto" w:fill="FDE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ECA7B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1F1F"/>
                <w:sz w:val="21"/>
              </w:rPr>
              <w:t>单价（元）</w:t>
            </w:r>
          </w:p>
        </w:tc>
        <w:tc>
          <w:tcPr>
            <w:tcW w:w="1949" w:type="dxa"/>
            <w:shd w:val="clear" w:color="auto" w:fill="FDE9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CACBF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1F1F"/>
                <w:sz w:val="21"/>
              </w:rPr>
              <w:t>小计（元）</w:t>
            </w:r>
          </w:p>
        </w:tc>
      </w:tr>
      <w:tr w14:paraId="3949CA55">
        <w:tblPrEx>
          <w:tblBorders>
            <w:top w:val="single" w:color="D9DEE5" w:sz="6" w:space="0"/>
            <w:left w:val="single" w:color="D9DEE5" w:sz="6" w:space="0"/>
            <w:bottom w:val="single" w:color="D9DEE5" w:sz="6" w:space="0"/>
            <w:right w:val="single" w:color="D9DEE5" w:sz="6" w:space="0"/>
            <w:insideH w:val="single" w:color="D9DEE5" w:sz="6" w:space="0"/>
            <w:insideV w:val="single" w:color="D9DE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BE1DB8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防水型数据采集器</w:t>
            </w:r>
          </w:p>
        </w:tc>
        <w:tc>
          <w:tcPr>
            <w:tcW w:w="28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4447AE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F2RS-4G-2H-M</w:t>
            </w:r>
          </w:p>
        </w:tc>
        <w:tc>
          <w:tcPr>
            <w:tcW w:w="7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A09C2C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1</w:t>
            </w:r>
          </w:p>
        </w:tc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FFBBFD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180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C32AA0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180</w:t>
            </w:r>
          </w:p>
        </w:tc>
      </w:tr>
      <w:tr w14:paraId="3201145C">
        <w:tblPrEx>
          <w:tblBorders>
            <w:top w:val="single" w:color="D9DEE5" w:sz="6" w:space="0"/>
            <w:left w:val="single" w:color="D9DEE5" w:sz="6" w:space="0"/>
            <w:bottom w:val="single" w:color="D9DEE5" w:sz="6" w:space="0"/>
            <w:right w:val="single" w:color="D9DEE5" w:sz="6" w:space="0"/>
            <w:insideH w:val="single" w:color="D9DEE5" w:sz="6" w:space="0"/>
            <w:insideV w:val="single" w:color="D9DE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11B1EF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水质PH值传感器</w:t>
            </w:r>
          </w:p>
        </w:tc>
        <w:tc>
          <w:tcPr>
            <w:tcW w:w="28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327FE1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F2RS-PH-N01-3-201T</w:t>
            </w:r>
          </w:p>
        </w:tc>
        <w:tc>
          <w:tcPr>
            <w:tcW w:w="7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CB528F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1</w:t>
            </w:r>
          </w:p>
        </w:tc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039181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240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17B3F4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240</w:t>
            </w:r>
          </w:p>
        </w:tc>
      </w:tr>
      <w:tr w14:paraId="005F0FB4">
        <w:tblPrEx>
          <w:tblBorders>
            <w:top w:val="single" w:color="D9DEE5" w:sz="6" w:space="0"/>
            <w:left w:val="single" w:color="D9DEE5" w:sz="6" w:space="0"/>
            <w:bottom w:val="single" w:color="D9DEE5" w:sz="6" w:space="0"/>
            <w:right w:val="single" w:color="D9DEE5" w:sz="6" w:space="0"/>
            <w:insideH w:val="single" w:color="D9DEE5" w:sz="6" w:space="0"/>
            <w:insideV w:val="single" w:color="D9DE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702B5C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水质EC/温度/盐度/TDS四合一</w:t>
            </w:r>
          </w:p>
        </w:tc>
        <w:tc>
          <w:tcPr>
            <w:tcW w:w="28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27C376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F2RS-EC-N01-3</w:t>
            </w:r>
          </w:p>
        </w:tc>
        <w:tc>
          <w:tcPr>
            <w:tcW w:w="7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07B6F9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1</w:t>
            </w:r>
          </w:p>
        </w:tc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872BF5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240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E33A23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240</w:t>
            </w:r>
          </w:p>
        </w:tc>
      </w:tr>
      <w:tr w14:paraId="04B06889">
        <w:tblPrEx>
          <w:tblBorders>
            <w:top w:val="single" w:color="D9DEE5" w:sz="6" w:space="0"/>
            <w:left w:val="single" w:color="D9DEE5" w:sz="6" w:space="0"/>
            <w:bottom w:val="single" w:color="D9DEE5" w:sz="6" w:space="0"/>
            <w:right w:val="single" w:color="D9DEE5" w:sz="6" w:space="0"/>
            <w:insideH w:val="single" w:color="D9DEE5" w:sz="6" w:space="0"/>
            <w:insideV w:val="single" w:color="D9DE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5F0B65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溶解氧探头淡水版</w:t>
            </w:r>
          </w:p>
        </w:tc>
        <w:tc>
          <w:tcPr>
            <w:tcW w:w="28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DE3773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F2RS-LDO-N01-2</w:t>
            </w:r>
          </w:p>
        </w:tc>
        <w:tc>
          <w:tcPr>
            <w:tcW w:w="7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9B6422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1</w:t>
            </w:r>
          </w:p>
        </w:tc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775CB7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355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738577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355</w:t>
            </w:r>
          </w:p>
        </w:tc>
      </w:tr>
      <w:tr w14:paraId="73F8A6F0">
        <w:tblPrEx>
          <w:tblBorders>
            <w:top w:val="single" w:color="D9DEE5" w:sz="6" w:space="0"/>
            <w:left w:val="single" w:color="D9DEE5" w:sz="6" w:space="0"/>
            <w:bottom w:val="single" w:color="D9DEE5" w:sz="6" w:space="0"/>
            <w:right w:val="single" w:color="D9DEE5" w:sz="6" w:space="0"/>
            <w:insideH w:val="single" w:color="D9DEE5" w:sz="6" w:space="0"/>
            <w:insideV w:val="single" w:color="D9DE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881934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T2系列太阳能浮漂升级款</w:t>
            </w:r>
          </w:p>
        </w:tc>
        <w:tc>
          <w:tcPr>
            <w:tcW w:w="28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32C868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F2RS-SZJCZ-T2</w:t>
            </w:r>
          </w:p>
        </w:tc>
        <w:tc>
          <w:tcPr>
            <w:tcW w:w="7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3EAC20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1</w:t>
            </w:r>
          </w:p>
        </w:tc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62A81B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1,900</w:t>
            </w: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68B9DD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1,900</w:t>
            </w:r>
          </w:p>
        </w:tc>
      </w:tr>
      <w:tr w14:paraId="28294A9D">
        <w:tblPrEx>
          <w:tblBorders>
            <w:top w:val="single" w:color="D9DEE5" w:sz="6" w:space="0"/>
            <w:left w:val="single" w:color="D9DEE5" w:sz="6" w:space="0"/>
            <w:bottom w:val="single" w:color="D9DEE5" w:sz="6" w:space="0"/>
            <w:right w:val="single" w:color="D9DEE5" w:sz="6" w:space="0"/>
            <w:insideH w:val="single" w:color="D9DEE5" w:sz="6" w:space="0"/>
            <w:insideV w:val="single" w:color="D9DEE5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CBF849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小计</w:t>
            </w:r>
          </w:p>
        </w:tc>
        <w:tc>
          <w:tcPr>
            <w:tcW w:w="28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1F7D15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7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0F6B90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2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A125B7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FD8285">
            <w:pPr>
              <w:spacing w:after="0" w:line="276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02124"/>
                <w:sz w:val="19"/>
              </w:rPr>
              <w:t>2,915</w:t>
            </w:r>
          </w:p>
        </w:tc>
      </w:tr>
    </w:tbl>
    <w:p w14:paraId="144F3150">
      <w:pPr>
        <w:spacing w:before="0" w:after="0" w:line="312" w:lineRule="auto"/>
        <w:rPr>
          <w:rFonts w:hint="eastAsia" w:ascii="微软雅黑" w:hAnsi="微软雅黑" w:eastAsia="微软雅黑" w:cs="微软雅黑"/>
        </w:rPr>
      </w:pPr>
    </w:p>
    <w:sectPr>
      <w:pgSz w:w="12240" w:h="15840"/>
      <w:pgMar w:top="1191" w:right="1247" w:bottom="1020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3230B50"/>
    <w:rsid w:val="42B06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1029</Words>
  <Characters>1752</Characters>
  <Lines>0</Lines>
  <Paragraphs>0</Paragraphs>
  <TotalTime>8</TotalTime>
  <ScaleCrop>false</ScaleCrop>
  <LinksUpToDate>false</LinksUpToDate>
  <CharactersWithSpaces>1772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寂寥</cp:lastModifiedBy>
  <dcterms:modified xsi:type="dcterms:W3CDTF">2026-04-13T03:27:46Z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eyJoZGlkIjoiMjYwZjE4MjI4NWNjMDUzMGFmNDhkM2ViYTY5YTRhMzAiLCJ1c2VySWQiOiI3Njc5MzQ0MDgifQ==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D47C8CD712BC47A0A9F172C5612A9032_12</vt:lpwstr>
  </property>
</Properties>
</file>